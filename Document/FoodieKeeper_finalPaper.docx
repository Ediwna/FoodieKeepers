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374EF" w14:textId="77777777" w:rsidR="00307FBE" w:rsidRDefault="00ED41FC">
      <w:pPr>
        <w:widowControl/>
        <w:kinsoku w:val="0"/>
        <w:adjustRightInd w:val="0"/>
        <w:snapToGrid w:val="0"/>
        <w:spacing w:before="115" w:line="252" w:lineRule="auto"/>
        <w:ind w:left="4446" w:right="133" w:hanging="4298"/>
        <w:jc w:val="center"/>
        <w:rPr>
          <w:sz w:val="47"/>
          <w:szCs w:val="47"/>
        </w:rPr>
      </w:pPr>
      <w:r>
        <w:rPr>
          <w:color w:val="000000"/>
          <w:spacing w:val="1"/>
          <w:sz w:val="47"/>
          <w:szCs w:val="47"/>
          <w:lang w:eastAsia="zh-CN" w:bidi="ar"/>
        </w:rPr>
        <w:t>Foodie keepers</w:t>
      </w:r>
    </w:p>
    <w:p w14:paraId="7969B1F6" w14:textId="6B621492" w:rsidR="00307FBE" w:rsidRDefault="00ED41FC">
      <w:pPr>
        <w:spacing w:before="277"/>
        <w:ind w:left="380" w:right="380"/>
        <w:jc w:val="center"/>
        <w:rPr>
          <w:sz w:val="16"/>
        </w:rPr>
      </w:pPr>
      <w:r>
        <w:rPr>
          <w:position w:val="6"/>
          <w:sz w:val="12"/>
        </w:rPr>
        <w:t>*</w:t>
      </w:r>
      <w:r>
        <w:rPr>
          <w:sz w:val="16"/>
        </w:rPr>
        <w:t>Group name:</w:t>
      </w:r>
      <w:r w:rsidR="008A7982">
        <w:rPr>
          <w:sz w:val="16"/>
        </w:rPr>
        <w:t xml:space="preserve"> </w:t>
      </w:r>
      <w:r>
        <w:rPr>
          <w:snapToGrid w:val="0"/>
          <w:color w:val="000000"/>
          <w:spacing w:val="3"/>
          <w:w w:val="101"/>
          <w:position w:val="1"/>
          <w:sz w:val="15"/>
          <w:szCs w:val="15"/>
          <w:lang w:eastAsia="zh-CN" w:bidi="ar"/>
        </w:rPr>
        <w:t>FC Foodie keepers</w:t>
      </w:r>
    </w:p>
    <w:p w14:paraId="09C6356A" w14:textId="77777777" w:rsidR="00307FBE" w:rsidRDefault="00307FBE">
      <w:pPr>
        <w:rPr>
          <w:sz w:val="23"/>
        </w:rPr>
      </w:pPr>
    </w:p>
    <w:p w14:paraId="4EF8E64D" w14:textId="7415F789" w:rsidR="00C071C2" w:rsidRDefault="00C071C2">
      <w:pPr>
        <w:rPr>
          <w:sz w:val="23"/>
        </w:rPr>
        <w:sectPr w:rsidR="00C071C2">
          <w:type w:val="continuous"/>
          <w:pgSz w:w="12240" w:h="15840"/>
          <w:pgMar w:top="900" w:right="860" w:bottom="280" w:left="860" w:header="720" w:footer="720" w:gutter="0"/>
          <w:cols w:space="720"/>
        </w:sectPr>
      </w:pPr>
    </w:p>
    <w:p w14:paraId="3DA7F722" w14:textId="13A2B6FB" w:rsidR="00307FBE" w:rsidRPr="00B302AF" w:rsidRDefault="009E58DD" w:rsidP="00361FA4">
      <w:pPr>
        <w:spacing w:before="115" w:line="256" w:lineRule="auto"/>
        <w:ind w:left="418" w:firstLine="69"/>
        <w:jc w:val="center"/>
        <w:rPr>
          <w:lang w:val="de-DE"/>
        </w:rPr>
      </w:pPr>
      <w:proofErr w:type="spellStart"/>
      <w:r w:rsidRPr="00B302AF">
        <w:rPr>
          <w:lang w:val="de-DE"/>
        </w:rPr>
        <w:t>Yeol</w:t>
      </w:r>
      <w:proofErr w:type="spellEnd"/>
      <w:r w:rsidR="00210C6A" w:rsidRPr="00B302AF">
        <w:rPr>
          <w:lang w:val="de-DE"/>
        </w:rPr>
        <w:t xml:space="preserve"> </w:t>
      </w:r>
      <w:r w:rsidRPr="00B302AF">
        <w:rPr>
          <w:lang w:val="de-DE"/>
        </w:rPr>
        <w:t xml:space="preserve">Yang    </w:t>
      </w:r>
      <w:r w:rsidR="00210C6A" w:rsidRPr="00B302AF">
        <w:rPr>
          <w:lang w:val="de-DE"/>
        </w:rPr>
        <w:t xml:space="preserve"> </w:t>
      </w:r>
      <w:r w:rsidR="00210C6A" w:rsidRPr="00B302AF">
        <w:rPr>
          <w:i/>
          <w:sz w:val="20"/>
          <w:lang w:val="de-DE"/>
        </w:rPr>
        <w:t xml:space="preserve">Information System </w:t>
      </w:r>
      <w:r w:rsidR="00361FA4" w:rsidRPr="00B302AF">
        <w:rPr>
          <w:i/>
          <w:sz w:val="20"/>
          <w:lang w:val="de-DE"/>
        </w:rPr>
        <w:t xml:space="preserve">    </w:t>
      </w:r>
      <w:proofErr w:type="spellStart"/>
      <w:r w:rsidR="00210C6A" w:rsidRPr="00B302AF">
        <w:rPr>
          <w:i/>
          <w:sz w:val="20"/>
          <w:lang w:val="de-DE"/>
        </w:rPr>
        <w:t>Hanyang</w:t>
      </w:r>
      <w:proofErr w:type="spellEnd"/>
      <w:r w:rsidR="00210C6A" w:rsidRPr="00B302AF">
        <w:rPr>
          <w:i/>
          <w:sz w:val="20"/>
          <w:lang w:val="de-DE"/>
        </w:rPr>
        <w:t xml:space="preserve"> Univ.</w:t>
      </w:r>
    </w:p>
    <w:p w14:paraId="4F48D139" w14:textId="0EA7A505" w:rsidR="0082424E" w:rsidRPr="00C071C2" w:rsidRDefault="00FE40DD" w:rsidP="00361FA4">
      <w:pPr>
        <w:pStyle w:val="Corpsdetexte"/>
        <w:spacing w:line="256" w:lineRule="auto"/>
        <w:ind w:left="553" w:right="62" w:hanging="70"/>
        <w:jc w:val="center"/>
      </w:pPr>
      <w:r w:rsidRPr="00C071C2">
        <w:t>Nanjing</w:t>
      </w:r>
      <w:r w:rsidR="00ED41FC" w:rsidRPr="00C071C2">
        <w:t xml:space="preserve">, </w:t>
      </w:r>
      <w:r w:rsidRPr="00C071C2">
        <w:t>China</w:t>
      </w:r>
    </w:p>
    <w:p w14:paraId="6FC0A10D" w14:textId="793DD368" w:rsidR="00307FBE" w:rsidRPr="00C071C2" w:rsidRDefault="00B174D8" w:rsidP="00C071C2">
      <w:pPr>
        <w:pStyle w:val="Corpsdetexte"/>
        <w:spacing w:line="256" w:lineRule="auto"/>
        <w:ind w:left="553" w:right="62" w:hanging="70"/>
        <w:jc w:val="center"/>
        <w:rPr>
          <w:lang w:val="es-ES"/>
        </w:rPr>
      </w:pPr>
      <w:r w:rsidRPr="00C071C2">
        <w:rPr>
          <w:lang w:val="es-ES"/>
        </w:rPr>
        <w:t>yeolyang77@gmail.com</w:t>
      </w:r>
    </w:p>
    <w:p w14:paraId="4BEF576C" w14:textId="2BA9BB6D" w:rsidR="00307FBE" w:rsidRPr="00C071C2" w:rsidRDefault="00210C6A" w:rsidP="00361FA4">
      <w:pPr>
        <w:spacing w:before="115"/>
        <w:ind w:right="70"/>
        <w:jc w:val="center"/>
        <w:rPr>
          <w:lang w:val="es-ES"/>
        </w:rPr>
      </w:pPr>
      <w:r w:rsidRPr="00C071C2">
        <w:rPr>
          <w:lang w:val="es-ES"/>
        </w:rPr>
        <w:br w:type="column"/>
      </w:r>
      <w:r w:rsidR="00872E86" w:rsidRPr="00C071C2">
        <w:rPr>
          <w:lang w:val="es-ES"/>
        </w:rPr>
        <w:t>Daphnée Correia</w:t>
      </w:r>
    </w:p>
    <w:p w14:paraId="0AF0A72E" w14:textId="77777777" w:rsidR="001642AD" w:rsidRPr="00B302AF" w:rsidRDefault="005211B4" w:rsidP="00361FA4">
      <w:pPr>
        <w:spacing w:before="16" w:line="256" w:lineRule="auto"/>
        <w:ind w:right="138"/>
        <w:jc w:val="center"/>
        <w:rPr>
          <w:i/>
          <w:sz w:val="20"/>
          <w:lang w:val="es-ES"/>
        </w:rPr>
      </w:pPr>
      <w:proofErr w:type="spellStart"/>
      <w:r w:rsidRPr="00B302AF">
        <w:rPr>
          <w:i/>
          <w:sz w:val="20"/>
          <w:lang w:val="es-ES"/>
        </w:rPr>
        <w:t>Electrical</w:t>
      </w:r>
      <w:proofErr w:type="spellEnd"/>
      <w:r w:rsidRPr="00B302AF">
        <w:rPr>
          <w:i/>
          <w:sz w:val="20"/>
          <w:lang w:val="es-ES"/>
        </w:rPr>
        <w:t xml:space="preserve"> eng</w:t>
      </w:r>
      <w:r w:rsidR="00361FA4" w:rsidRPr="00B302AF">
        <w:rPr>
          <w:i/>
          <w:sz w:val="20"/>
          <w:lang w:val="es-ES"/>
        </w:rPr>
        <w:t xml:space="preserve">.    </w:t>
      </w:r>
      <w:r w:rsidR="00F52543" w:rsidRPr="00B302AF">
        <w:rPr>
          <w:i/>
          <w:sz w:val="20"/>
          <w:lang w:val="es-ES"/>
        </w:rPr>
        <w:t xml:space="preserve"> </w:t>
      </w:r>
    </w:p>
    <w:p w14:paraId="37F9B30F" w14:textId="2171199F" w:rsidR="00307FBE" w:rsidRPr="00B302AF" w:rsidRDefault="00210C6A" w:rsidP="00361FA4">
      <w:pPr>
        <w:spacing w:before="16" w:line="256" w:lineRule="auto"/>
        <w:ind w:right="138"/>
        <w:jc w:val="center"/>
        <w:rPr>
          <w:i/>
          <w:sz w:val="20"/>
          <w:lang w:val="es-ES"/>
        </w:rPr>
      </w:pPr>
      <w:r w:rsidRPr="00B302AF">
        <w:rPr>
          <w:i/>
          <w:sz w:val="20"/>
          <w:lang w:val="es-ES"/>
        </w:rPr>
        <w:t>Hanyang Univ.</w:t>
      </w:r>
    </w:p>
    <w:p w14:paraId="015724B7" w14:textId="6B4C09D7" w:rsidR="00307FBE" w:rsidRPr="00B302AF" w:rsidRDefault="002C3028" w:rsidP="00361FA4">
      <w:pPr>
        <w:pStyle w:val="Corpsdetexte"/>
        <w:spacing w:before="1" w:line="256" w:lineRule="auto"/>
        <w:ind w:left="329" w:right="0" w:hanging="70"/>
        <w:jc w:val="center"/>
        <w:rPr>
          <w:lang w:val="es-ES"/>
        </w:rPr>
      </w:pPr>
      <w:r w:rsidRPr="00B302AF">
        <w:rPr>
          <w:lang w:val="es-ES"/>
        </w:rPr>
        <w:t>Paris,</w:t>
      </w:r>
      <w:r w:rsidR="00803894" w:rsidRPr="00B302AF">
        <w:rPr>
          <w:lang w:val="es-ES"/>
        </w:rPr>
        <w:t xml:space="preserve"> </w:t>
      </w:r>
      <w:r w:rsidR="00B958CB" w:rsidRPr="00B302AF">
        <w:rPr>
          <w:lang w:val="es-ES"/>
        </w:rPr>
        <w:t xml:space="preserve">France </w:t>
      </w:r>
      <w:r w:rsidR="00F52543" w:rsidRPr="00B302AF">
        <w:rPr>
          <w:lang w:val="es-ES"/>
        </w:rPr>
        <w:t>daphnee</w:t>
      </w:r>
      <w:r w:rsidR="00A3474A" w:rsidRPr="00B302AF">
        <w:rPr>
          <w:lang w:val="es-ES"/>
        </w:rPr>
        <w:t>.corr</w:t>
      </w:r>
      <w:r w:rsidR="00C26D78" w:rsidRPr="00B302AF">
        <w:rPr>
          <w:lang w:val="es-ES"/>
        </w:rPr>
        <w:t>eia@edu.devinci.fr</w:t>
      </w:r>
    </w:p>
    <w:p w14:paraId="072820EE" w14:textId="11A2FAFD" w:rsidR="00307FBE" w:rsidRPr="00B302AF" w:rsidRDefault="00210C6A" w:rsidP="00361FA4">
      <w:pPr>
        <w:spacing w:before="115" w:line="256" w:lineRule="auto"/>
        <w:ind w:left="313" w:right="121" w:firstLine="69"/>
        <w:jc w:val="center"/>
        <w:rPr>
          <w:i/>
          <w:sz w:val="20"/>
          <w:lang w:val="es-ES"/>
        </w:rPr>
      </w:pPr>
      <w:r w:rsidRPr="00B302AF">
        <w:rPr>
          <w:lang w:val="es-ES"/>
        </w:rPr>
        <w:br w:type="column"/>
      </w:r>
      <w:proofErr w:type="spellStart"/>
      <w:r w:rsidR="00F52543" w:rsidRPr="00B302AF">
        <w:rPr>
          <w:lang w:val="es-ES"/>
        </w:rPr>
        <w:t>Edouard</w:t>
      </w:r>
      <w:proofErr w:type="spellEnd"/>
      <w:r w:rsidR="00F52543" w:rsidRPr="00B302AF">
        <w:rPr>
          <w:lang w:val="es-ES"/>
        </w:rPr>
        <w:t xml:space="preserve"> Maurice</w:t>
      </w:r>
      <w:r w:rsidRPr="00B302AF">
        <w:rPr>
          <w:lang w:val="es-ES"/>
        </w:rPr>
        <w:t xml:space="preserve"> </w:t>
      </w:r>
      <w:r w:rsidR="00361FA4" w:rsidRPr="00B302AF">
        <w:rPr>
          <w:lang w:val="es-ES"/>
        </w:rPr>
        <w:t xml:space="preserve">  </w:t>
      </w:r>
      <w:proofErr w:type="spellStart"/>
      <w:r w:rsidRPr="00B302AF">
        <w:rPr>
          <w:i/>
          <w:sz w:val="20"/>
          <w:lang w:val="es-ES"/>
        </w:rPr>
        <w:t>Information</w:t>
      </w:r>
      <w:proofErr w:type="spellEnd"/>
      <w:r w:rsidRPr="00B302AF">
        <w:rPr>
          <w:i/>
          <w:sz w:val="20"/>
          <w:lang w:val="es-ES"/>
        </w:rPr>
        <w:t xml:space="preserve"> </w:t>
      </w:r>
      <w:proofErr w:type="spellStart"/>
      <w:r w:rsidRPr="00B302AF">
        <w:rPr>
          <w:i/>
          <w:sz w:val="20"/>
          <w:lang w:val="es-ES"/>
        </w:rPr>
        <w:t>System</w:t>
      </w:r>
      <w:proofErr w:type="spellEnd"/>
      <w:r w:rsidRPr="00B302AF">
        <w:rPr>
          <w:i/>
          <w:sz w:val="20"/>
          <w:lang w:val="es-ES"/>
        </w:rPr>
        <w:t xml:space="preserve"> Hanyang Univ.</w:t>
      </w:r>
    </w:p>
    <w:p w14:paraId="2983F087" w14:textId="7201DC5D" w:rsidR="00307FBE" w:rsidRPr="00B302AF" w:rsidRDefault="00803894" w:rsidP="00361FA4">
      <w:pPr>
        <w:pStyle w:val="Corpsdetexte"/>
        <w:spacing w:line="256" w:lineRule="auto"/>
        <w:ind w:left="259" w:right="0" w:hanging="70"/>
        <w:jc w:val="center"/>
        <w:rPr>
          <w:lang w:val="es-ES"/>
        </w:rPr>
      </w:pPr>
      <w:r w:rsidRPr="00B302AF">
        <w:rPr>
          <w:lang w:val="es-ES"/>
        </w:rPr>
        <w:t>Paris,</w:t>
      </w:r>
      <w:r w:rsidR="00F52543" w:rsidRPr="00B302AF">
        <w:rPr>
          <w:lang w:val="es-ES"/>
        </w:rPr>
        <w:t xml:space="preserve"> </w:t>
      </w:r>
      <w:r w:rsidRPr="00B302AF">
        <w:rPr>
          <w:lang w:val="es-ES"/>
        </w:rPr>
        <w:t>France</w:t>
      </w:r>
      <w:r w:rsidR="00F52543" w:rsidRPr="00B302AF">
        <w:rPr>
          <w:lang w:val="es-ES"/>
        </w:rPr>
        <w:t xml:space="preserve"> </w:t>
      </w:r>
      <w:r w:rsidR="00B958CB" w:rsidRPr="00B302AF">
        <w:rPr>
          <w:w w:val="95"/>
          <w:lang w:val="es-ES"/>
        </w:rPr>
        <w:t>edouard.maurice@edu.devinci.fr</w:t>
      </w:r>
    </w:p>
    <w:p w14:paraId="45AF3483" w14:textId="7F858FD5" w:rsidR="00307FBE" w:rsidRPr="00C071C2" w:rsidRDefault="00210C6A" w:rsidP="00361FA4">
      <w:pPr>
        <w:spacing w:before="115" w:line="256" w:lineRule="auto"/>
        <w:ind w:right="539"/>
        <w:jc w:val="center"/>
      </w:pPr>
      <w:r w:rsidRPr="00B302AF">
        <w:rPr>
          <w:lang w:val="es-ES"/>
        </w:rPr>
        <w:br w:type="column"/>
      </w:r>
      <w:proofErr w:type="spellStart"/>
      <w:r w:rsidR="00AB490E" w:rsidRPr="00C071C2">
        <w:t>Pacôme</w:t>
      </w:r>
      <w:proofErr w:type="spellEnd"/>
      <w:r w:rsidR="008A7982" w:rsidRPr="00C071C2">
        <w:t xml:space="preserve"> </w:t>
      </w:r>
      <w:proofErr w:type="spellStart"/>
      <w:r w:rsidR="00AB490E" w:rsidRPr="00C071C2">
        <w:t>Manceaux</w:t>
      </w:r>
      <w:proofErr w:type="spellEnd"/>
      <w:r w:rsidR="008A7982" w:rsidRPr="00C071C2">
        <w:t xml:space="preserve"> </w:t>
      </w:r>
      <w:r w:rsidR="00361FA4" w:rsidRPr="00C071C2">
        <w:t xml:space="preserve">     </w:t>
      </w:r>
      <w:r w:rsidR="004E6479" w:rsidRPr="00C071C2">
        <w:rPr>
          <w:i/>
          <w:sz w:val="20"/>
        </w:rPr>
        <w:t>Electronical</w:t>
      </w:r>
      <w:r w:rsidR="00361FA4" w:rsidRPr="00C071C2">
        <w:rPr>
          <w:i/>
          <w:sz w:val="20"/>
        </w:rPr>
        <w:t xml:space="preserve"> </w:t>
      </w:r>
      <w:proofErr w:type="spellStart"/>
      <w:r w:rsidR="00A829C2" w:rsidRPr="00C071C2">
        <w:rPr>
          <w:i/>
          <w:sz w:val="20"/>
        </w:rPr>
        <w:t>eng</w:t>
      </w:r>
      <w:r w:rsidR="00361FA4" w:rsidRPr="00C071C2">
        <w:rPr>
          <w:i/>
          <w:sz w:val="20"/>
        </w:rPr>
        <w:t>.</w:t>
      </w:r>
      <w:proofErr w:type="spellEnd"/>
      <w:r w:rsidRPr="00C071C2">
        <w:rPr>
          <w:i/>
          <w:sz w:val="20"/>
        </w:rPr>
        <w:t xml:space="preserve"> </w:t>
      </w:r>
      <w:proofErr w:type="spellStart"/>
      <w:r w:rsidRPr="00C071C2">
        <w:rPr>
          <w:i/>
          <w:sz w:val="20"/>
        </w:rPr>
        <w:t>Hanyang</w:t>
      </w:r>
      <w:proofErr w:type="spellEnd"/>
      <w:r w:rsidRPr="00C071C2">
        <w:rPr>
          <w:i/>
          <w:sz w:val="20"/>
        </w:rPr>
        <w:t xml:space="preserve"> Univ.</w:t>
      </w:r>
    </w:p>
    <w:p w14:paraId="2B26BCC2" w14:textId="77777777" w:rsidR="00F57DBA" w:rsidRPr="00B302AF" w:rsidRDefault="00F57DBA" w:rsidP="00361FA4">
      <w:pPr>
        <w:pStyle w:val="Corpsdetexte"/>
        <w:spacing w:line="256" w:lineRule="auto"/>
        <w:ind w:left="259" w:right="416" w:hanging="70"/>
        <w:jc w:val="center"/>
      </w:pPr>
      <w:r w:rsidRPr="00B302AF">
        <w:t>Paris, France</w:t>
      </w:r>
    </w:p>
    <w:p w14:paraId="31F47FAF" w14:textId="77777777" w:rsidR="00E51E9F" w:rsidRDefault="00B958CB" w:rsidP="009D4CCE">
      <w:pPr>
        <w:pStyle w:val="Corpsdetexte"/>
        <w:spacing w:line="256" w:lineRule="auto"/>
        <w:ind w:left="259" w:right="416" w:hanging="70"/>
        <w:jc w:val="center"/>
        <w:rPr>
          <w:w w:val="95"/>
        </w:rPr>
      </w:pPr>
      <w:proofErr w:type="spellStart"/>
      <w:proofErr w:type="gramStart"/>
      <w:r w:rsidRPr="00B302AF">
        <w:rPr>
          <w:w w:val="95"/>
        </w:rPr>
        <w:t>pacome</w:t>
      </w:r>
      <w:r w:rsidR="00F66CCC" w:rsidRPr="00B302AF">
        <w:rPr>
          <w:w w:val="95"/>
        </w:rPr>
        <w:t>.manceaux</w:t>
      </w:r>
      <w:proofErr w:type="gramEnd"/>
      <w:r w:rsidR="00F66CCC" w:rsidRPr="00B302AF">
        <w:rPr>
          <w:w w:val="95"/>
        </w:rPr>
        <w:t>@</w:t>
      </w:r>
      <w:r w:rsidR="004E6479" w:rsidRPr="00B302AF">
        <w:rPr>
          <w:w w:val="95"/>
        </w:rPr>
        <w:t>gm</w:t>
      </w:r>
      <w:proofErr w:type="spellEnd"/>
    </w:p>
    <w:p w14:paraId="21D11B2D" w14:textId="27097C5B" w:rsidR="00307FBE" w:rsidRPr="00B302AF" w:rsidRDefault="004E6479" w:rsidP="009D4CCE">
      <w:pPr>
        <w:pStyle w:val="Corpsdetexte"/>
        <w:spacing w:line="256" w:lineRule="auto"/>
        <w:ind w:left="259" w:right="416" w:hanging="70"/>
        <w:jc w:val="center"/>
        <w:sectPr w:rsidR="00307FBE" w:rsidRPr="00B302AF" w:rsidSect="001642AD">
          <w:type w:val="continuous"/>
          <w:pgSz w:w="12240" w:h="15840"/>
          <w:pgMar w:top="900" w:right="860" w:bottom="280" w:left="860" w:header="720" w:footer="720" w:gutter="0"/>
          <w:cols w:num="4" w:space="227"/>
        </w:sectPr>
      </w:pPr>
      <w:r w:rsidRPr="00B302AF">
        <w:rPr>
          <w:w w:val="95"/>
        </w:rPr>
        <w:t>ail.com</w:t>
      </w:r>
    </w:p>
    <w:p w14:paraId="19094E02" w14:textId="77777777" w:rsidR="00307FBE" w:rsidRDefault="00307FBE">
      <w:pPr>
        <w:rPr>
          <w:sz w:val="23"/>
        </w:rPr>
      </w:pPr>
    </w:p>
    <w:p w14:paraId="18D0F69D" w14:textId="225BF481" w:rsidR="00E51E9F" w:rsidRDefault="00E51E9F" w:rsidP="00E51E9F">
      <w:pPr>
        <w:rPr>
          <w:sz w:val="23"/>
        </w:rPr>
      </w:pPr>
    </w:p>
    <w:p w14:paraId="3CBFC13F" w14:textId="23655333" w:rsidR="00E51E9F" w:rsidRDefault="00E51E9F" w:rsidP="00E51E9F">
      <w:pPr>
        <w:rPr>
          <w:sz w:val="23"/>
        </w:rPr>
      </w:pPr>
    </w:p>
    <w:p w14:paraId="01357FAE" w14:textId="7C6FF9DE" w:rsidR="00E51E9F" w:rsidRDefault="00E51E9F" w:rsidP="00E51E9F">
      <w:pPr>
        <w:rPr>
          <w:sz w:val="23"/>
        </w:rPr>
      </w:pPr>
    </w:p>
    <w:p w14:paraId="6ED1BAAC" w14:textId="7EF35BFB" w:rsidR="00E51E9F" w:rsidRDefault="00E51E9F" w:rsidP="00E51E9F">
      <w:pPr>
        <w:rPr>
          <w:sz w:val="23"/>
        </w:rPr>
      </w:pPr>
    </w:p>
    <w:p w14:paraId="591CA3FE" w14:textId="3ACC3232" w:rsidR="00E51E9F" w:rsidRDefault="00E51E9F" w:rsidP="00E51E9F">
      <w:pPr>
        <w:rPr>
          <w:sz w:val="23"/>
        </w:rPr>
      </w:pPr>
    </w:p>
    <w:p w14:paraId="46AE89B8" w14:textId="77777777" w:rsidR="00E51E9F" w:rsidRPr="00E51E9F" w:rsidRDefault="00E51E9F" w:rsidP="00E51E9F">
      <w:pPr>
        <w:rPr>
          <w:sz w:val="23"/>
        </w:rPr>
      </w:pPr>
    </w:p>
    <w:p w14:paraId="30C56C70" w14:textId="28746C13" w:rsidR="00E51E9F" w:rsidRDefault="00E51E9F" w:rsidP="00E51E9F">
      <w:pPr>
        <w:tabs>
          <w:tab w:val="left" w:pos="7425"/>
        </w:tabs>
        <w:jc w:val="center"/>
        <w:rPr>
          <w:sz w:val="23"/>
        </w:rPr>
      </w:pPr>
      <w:r>
        <w:rPr>
          <w:noProof/>
          <w:sz w:val="23"/>
        </w:rPr>
        <w:drawing>
          <wp:inline distT="0" distB="0" distL="0" distR="0" wp14:anchorId="1562D951" wp14:editId="0AF8BB53">
            <wp:extent cx="5153744" cy="4372585"/>
            <wp:effectExtent l="0" t="0" r="889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
                      <a:extLst>
                        <a:ext uri="{28A0092B-C50C-407E-A947-70E740481C1C}">
                          <a14:useLocalDpi xmlns:a14="http://schemas.microsoft.com/office/drawing/2010/main" val="0"/>
                        </a:ext>
                      </a:extLst>
                    </a:blip>
                    <a:stretch>
                      <a:fillRect/>
                    </a:stretch>
                  </pic:blipFill>
                  <pic:spPr>
                    <a:xfrm>
                      <a:off x="0" y="0"/>
                      <a:ext cx="5153744" cy="4372585"/>
                    </a:xfrm>
                    <a:prstGeom prst="rect">
                      <a:avLst/>
                    </a:prstGeom>
                  </pic:spPr>
                </pic:pic>
              </a:graphicData>
            </a:graphic>
          </wp:inline>
        </w:drawing>
      </w:r>
    </w:p>
    <w:p w14:paraId="45ABF59F" w14:textId="20DDD7DC" w:rsidR="00E51E9F" w:rsidRPr="00E51E9F" w:rsidRDefault="00E51E9F" w:rsidP="00E51E9F">
      <w:pPr>
        <w:tabs>
          <w:tab w:val="left" w:pos="7425"/>
        </w:tabs>
        <w:rPr>
          <w:sz w:val="23"/>
        </w:rPr>
        <w:sectPr w:rsidR="00E51E9F" w:rsidRPr="00E51E9F">
          <w:type w:val="continuous"/>
          <w:pgSz w:w="12240" w:h="15840"/>
          <w:pgMar w:top="900" w:right="860" w:bottom="280" w:left="860" w:header="720" w:footer="720" w:gutter="0"/>
          <w:cols w:space="720"/>
        </w:sectPr>
      </w:pPr>
      <w:r>
        <w:rPr>
          <w:sz w:val="23"/>
        </w:rPr>
        <w:tab/>
      </w:r>
    </w:p>
    <w:p w14:paraId="3F4CDB50" w14:textId="0CC2754D" w:rsidR="00307FBE" w:rsidRPr="00F6134F" w:rsidRDefault="00ED41FC" w:rsidP="5FB73573">
      <w:pPr>
        <w:spacing w:before="123" w:line="230" w:lineRule="auto"/>
        <w:ind w:left="119" w:right="38" w:firstLine="199"/>
        <w:jc w:val="both"/>
        <w:rPr>
          <w:b/>
          <w:bCs/>
        </w:rPr>
      </w:pPr>
      <w:r w:rsidRPr="00F6134F">
        <w:rPr>
          <w:b/>
          <w:i/>
        </w:rPr>
        <w:lastRenderedPageBreak/>
        <w:t>Abstract</w:t>
      </w:r>
      <w:r w:rsidRPr="00F6134F">
        <w:rPr>
          <w:b/>
          <w:bCs/>
        </w:rPr>
        <w:t>—</w:t>
      </w:r>
      <w:r w:rsidR="5FB73573" w:rsidRPr="00F6134F">
        <w:rPr>
          <w:b/>
          <w:bCs/>
        </w:rPr>
        <w:t xml:space="preserve">As our society is getting more concerned about inequalities, we are suggesting a way to end bad alimentation. Because of bad financial situation, a lot of people have to skip meals or use cheap junk food. To answer this issue, our project aims on giving cheap but better food to these people. Furthermore, our solution is ecological and avoid the food to go to waste. Our project is an app that links the </w:t>
      </w:r>
      <w:r w:rsidR="72E3B246" w:rsidRPr="00F6134F">
        <w:rPr>
          <w:b/>
          <w:bCs/>
        </w:rPr>
        <w:t xml:space="preserve">restaurant’s owners with </w:t>
      </w:r>
      <w:r w:rsidR="1C519A93" w:rsidRPr="00F6134F">
        <w:rPr>
          <w:b/>
          <w:bCs/>
        </w:rPr>
        <w:t>customers with financial issues.</w:t>
      </w:r>
      <w:r w:rsidR="2324932A" w:rsidRPr="00F6134F">
        <w:rPr>
          <w:b/>
          <w:bCs/>
        </w:rPr>
        <w:t xml:space="preserve"> </w:t>
      </w:r>
      <w:r w:rsidR="247E7E28" w:rsidRPr="00F6134F">
        <w:rPr>
          <w:b/>
          <w:bCs/>
        </w:rPr>
        <w:t>Our app will inform its users when a restaurant nearby has food leftovers.</w:t>
      </w:r>
    </w:p>
    <w:p w14:paraId="028669E0" w14:textId="48F68180" w:rsidR="00307FBE" w:rsidRDefault="00ED41FC">
      <w:pPr>
        <w:spacing w:before="5"/>
        <w:ind w:left="318"/>
        <w:jc w:val="both"/>
        <w:rPr>
          <w:b/>
          <w:sz w:val="18"/>
          <w:szCs w:val="18"/>
        </w:rPr>
      </w:pPr>
      <w:r w:rsidRPr="00F6134F">
        <w:rPr>
          <w:b/>
          <w:i/>
        </w:rPr>
        <w:t>Index Terms</w:t>
      </w:r>
      <w:r w:rsidRPr="00F6134F">
        <w:rPr>
          <w:b/>
        </w:rPr>
        <w:t>—</w:t>
      </w:r>
      <w:r w:rsidR="047B9DA9" w:rsidRPr="00F6134F">
        <w:rPr>
          <w:b/>
          <w:bCs/>
        </w:rPr>
        <w:t xml:space="preserve">Food, </w:t>
      </w:r>
      <w:r w:rsidR="17A81A7C" w:rsidRPr="00F6134F">
        <w:rPr>
          <w:b/>
          <w:bCs/>
        </w:rPr>
        <w:t>Online service</w:t>
      </w:r>
      <w:r w:rsidRPr="00F6134F">
        <w:rPr>
          <w:b/>
        </w:rPr>
        <w:t>, Application</w:t>
      </w:r>
    </w:p>
    <w:p w14:paraId="799879BB" w14:textId="77777777" w:rsidR="00307FBE" w:rsidRDefault="00307FBE">
      <w:pPr>
        <w:pStyle w:val="Corpsdetexte"/>
        <w:ind w:left="0" w:right="0"/>
        <w:jc w:val="left"/>
        <w:rPr>
          <w:b/>
          <w:sz w:val="22"/>
        </w:rPr>
      </w:pPr>
    </w:p>
    <w:p w14:paraId="69830673" w14:textId="77777777" w:rsidR="00307FBE" w:rsidRDefault="00307FBE">
      <w:pPr>
        <w:pStyle w:val="Corpsdetexte"/>
        <w:spacing w:before="6"/>
        <w:ind w:left="0" w:right="0"/>
        <w:jc w:val="left"/>
        <w:rPr>
          <w:b/>
          <w:sz w:val="17"/>
        </w:rPr>
      </w:pPr>
    </w:p>
    <w:p w14:paraId="629B62EF" w14:textId="77777777" w:rsidR="00307FBE" w:rsidRDefault="00ED41FC" w:rsidP="00031440">
      <w:pPr>
        <w:pStyle w:val="Paragraphedeliste"/>
        <w:numPr>
          <w:ilvl w:val="0"/>
          <w:numId w:val="1"/>
        </w:numPr>
        <w:tabs>
          <w:tab w:val="left" w:pos="2089"/>
        </w:tabs>
        <w:spacing w:before="1"/>
        <w:ind w:right="0"/>
        <w:jc w:val="left"/>
        <w:rPr>
          <w:sz w:val="16"/>
        </w:rPr>
      </w:pPr>
      <w:r>
        <w:rPr>
          <w:spacing w:val="7"/>
          <w:sz w:val="20"/>
        </w:rPr>
        <w:t>I</w:t>
      </w:r>
      <w:r>
        <w:rPr>
          <w:spacing w:val="7"/>
          <w:sz w:val="16"/>
        </w:rPr>
        <w:t>NTRODUCTION</w:t>
      </w:r>
    </w:p>
    <w:p w14:paraId="7E2F6002" w14:textId="2DFF097F" w:rsidR="00307FBE" w:rsidRPr="00F6134F" w:rsidRDefault="5FB73573">
      <w:pPr>
        <w:pStyle w:val="Paragraphedeliste"/>
        <w:numPr>
          <w:ilvl w:val="0"/>
          <w:numId w:val="2"/>
        </w:numPr>
        <w:tabs>
          <w:tab w:val="left" w:pos="461"/>
        </w:tabs>
        <w:spacing w:before="108"/>
        <w:ind w:right="0" w:hanging="342"/>
        <w:rPr>
          <w:i/>
          <w:iCs/>
        </w:rPr>
      </w:pPr>
      <w:r w:rsidRPr="00F6134F">
        <w:rPr>
          <w:i/>
          <w:iCs/>
        </w:rPr>
        <w:t>Motivation</w:t>
      </w:r>
    </w:p>
    <w:p w14:paraId="09CE7BB2" w14:textId="2DFF097F" w:rsidR="5FB73573" w:rsidRPr="00F6134F" w:rsidRDefault="5FB73573" w:rsidP="5FB73573">
      <w:pPr>
        <w:pStyle w:val="Corpsdetexte"/>
        <w:spacing w:before="5" w:line="249" w:lineRule="auto"/>
        <w:ind w:left="119" w:right="38" w:firstLine="199"/>
        <w:rPr>
          <w:sz w:val="22"/>
          <w:szCs w:val="22"/>
        </w:rPr>
      </w:pPr>
      <w:r w:rsidRPr="00F6134F">
        <w:rPr>
          <w:sz w:val="22"/>
          <w:szCs w:val="22"/>
        </w:rPr>
        <w:t xml:space="preserve">The unfinished meals after a grand party or activity, the food that cannot be sold in restaurants and snack stalls every day, or the goods to be eliminated after the supermarket’s daily inventory are mainly still edible and intact food, but have to be discarded as garbage.  </w:t>
      </w:r>
    </w:p>
    <w:p w14:paraId="1381D323" w14:textId="2DFF097F" w:rsidR="5FB73573" w:rsidRPr="00F6134F" w:rsidRDefault="5FB73573" w:rsidP="5FB73573">
      <w:pPr>
        <w:pStyle w:val="Corpsdetexte"/>
        <w:spacing w:before="5" w:line="249" w:lineRule="auto"/>
        <w:ind w:left="119" w:right="38" w:firstLine="199"/>
        <w:rPr>
          <w:sz w:val="22"/>
          <w:szCs w:val="22"/>
        </w:rPr>
      </w:pPr>
      <w:r w:rsidRPr="00F6134F">
        <w:rPr>
          <w:sz w:val="22"/>
          <w:szCs w:val="22"/>
        </w:rPr>
        <w:t xml:space="preserve">Accorded to the United Nations, one third of the world’s food is discarded, and the main cause of waste is expired or poorly sold goods from large supermarkets all over the world. Discarded food is certainly a loss, but for businesses, it is the choice to maximize benefits to quickly empty inventory and quickly replace foods.  </w:t>
      </w:r>
    </w:p>
    <w:p w14:paraId="617E3F9D" w14:textId="2DFF097F" w:rsidR="5FB73573" w:rsidRPr="00F6134F" w:rsidRDefault="5FB73573" w:rsidP="5FB73573">
      <w:pPr>
        <w:pStyle w:val="Corpsdetexte"/>
        <w:spacing w:before="5" w:line="249" w:lineRule="auto"/>
        <w:ind w:left="119" w:right="38" w:firstLine="199"/>
        <w:rPr>
          <w:sz w:val="22"/>
          <w:szCs w:val="22"/>
        </w:rPr>
      </w:pPr>
      <w:r w:rsidRPr="00F6134F">
        <w:rPr>
          <w:sz w:val="22"/>
          <w:szCs w:val="22"/>
        </w:rPr>
        <w:t>In this world of hyper-consumption, we wanted to give a slight inflection, a small deviation just above the minimum to perhaps participate in a change of our ways of thinking. Let's use this opportunity of premature waste in our nearest shops to introduce a new system of social sharing.</w:t>
      </w:r>
    </w:p>
    <w:p w14:paraId="7EAD9CDF" w14:textId="77777777" w:rsidR="00307FBE" w:rsidRPr="00F6134F" w:rsidRDefault="00ED41FC">
      <w:pPr>
        <w:pStyle w:val="Paragraphedeliste"/>
        <w:numPr>
          <w:ilvl w:val="0"/>
          <w:numId w:val="2"/>
        </w:numPr>
        <w:tabs>
          <w:tab w:val="left" w:pos="391"/>
        </w:tabs>
        <w:spacing w:before="98"/>
        <w:ind w:left="390" w:right="0" w:hanging="272"/>
        <w:rPr>
          <w:i/>
          <w:szCs w:val="28"/>
        </w:rPr>
      </w:pPr>
      <w:r>
        <w:rPr>
          <w:i/>
          <w:w w:val="99"/>
          <w:sz w:val="20"/>
        </w:rPr>
        <w:br w:type="column"/>
      </w:r>
      <w:r w:rsidRPr="00F6134F">
        <w:rPr>
          <w:i/>
          <w:szCs w:val="28"/>
        </w:rPr>
        <w:t>Problem statement (client’s</w:t>
      </w:r>
      <w:r w:rsidRPr="00F6134F">
        <w:rPr>
          <w:i/>
          <w:spacing w:val="5"/>
          <w:szCs w:val="28"/>
        </w:rPr>
        <w:t xml:space="preserve"> </w:t>
      </w:r>
      <w:r w:rsidRPr="00F6134F">
        <w:rPr>
          <w:i/>
          <w:szCs w:val="28"/>
        </w:rPr>
        <w:t>needs)</w:t>
      </w:r>
    </w:p>
    <w:p w14:paraId="65681EEE" w14:textId="2D839856" w:rsidR="00307FBE" w:rsidRPr="00F6134F" w:rsidRDefault="00C13337">
      <w:pPr>
        <w:pStyle w:val="Corpsdetexte"/>
        <w:spacing w:before="70" w:line="249" w:lineRule="auto"/>
        <w:ind w:left="119" w:firstLine="199"/>
        <w:rPr>
          <w:sz w:val="22"/>
          <w:szCs w:val="22"/>
        </w:rPr>
      </w:pPr>
      <w:r w:rsidRPr="00F6134F">
        <w:rPr>
          <w:spacing w:val="-8"/>
          <w:sz w:val="22"/>
          <w:szCs w:val="22"/>
        </w:rPr>
        <w:t>We believe that customers need to develop humanized services. Therefore, we decided to develop a software that can reduce food waste and is used in daily life</w:t>
      </w:r>
      <w:r w:rsidR="00ED41FC" w:rsidRPr="00F6134F">
        <w:rPr>
          <w:sz w:val="22"/>
          <w:szCs w:val="22"/>
        </w:rPr>
        <w:t>.</w:t>
      </w:r>
    </w:p>
    <w:p w14:paraId="7D7133C2" w14:textId="77777777" w:rsidR="00654068" w:rsidRPr="00F6134F" w:rsidRDefault="00654068">
      <w:pPr>
        <w:pStyle w:val="Corpsdetexte"/>
        <w:spacing w:line="249" w:lineRule="auto"/>
        <w:ind w:left="119" w:firstLine="199"/>
        <w:rPr>
          <w:sz w:val="22"/>
          <w:szCs w:val="22"/>
        </w:rPr>
      </w:pPr>
      <w:r w:rsidRPr="00F6134F">
        <w:rPr>
          <w:sz w:val="22"/>
          <w:szCs w:val="22"/>
        </w:rPr>
        <w:t xml:space="preserve">Food waste is a major problem worldwide. In the US alone, up to 40 percent of food goes uneaten―meanwhile one in six households didn’t have enough money for food last year. </w:t>
      </w:r>
    </w:p>
    <w:p w14:paraId="1115BC8A" w14:textId="77777777" w:rsidR="00307FBE" w:rsidRPr="00F6134F" w:rsidRDefault="00ED41FC">
      <w:pPr>
        <w:pStyle w:val="Corpsdetexte"/>
        <w:spacing w:line="249" w:lineRule="auto"/>
        <w:ind w:left="119" w:firstLine="199"/>
        <w:rPr>
          <w:sz w:val="22"/>
          <w:szCs w:val="22"/>
        </w:rPr>
      </w:pPr>
      <w:r w:rsidRPr="00F6134F">
        <w:rPr>
          <w:sz w:val="22"/>
          <w:szCs w:val="22"/>
        </w:rPr>
        <w:t xml:space="preserve">Therefore, to meet the client’s requirement and solve </w:t>
      </w:r>
      <w:r w:rsidRPr="00F6134F">
        <w:rPr>
          <w:spacing w:val="-6"/>
          <w:sz w:val="22"/>
          <w:szCs w:val="22"/>
        </w:rPr>
        <w:t xml:space="preserve">the </w:t>
      </w:r>
      <w:r w:rsidRPr="00F6134F">
        <w:rPr>
          <w:sz w:val="22"/>
          <w:szCs w:val="22"/>
        </w:rPr>
        <w:t>social</w:t>
      </w:r>
      <w:r w:rsidRPr="00F6134F">
        <w:rPr>
          <w:spacing w:val="18"/>
          <w:sz w:val="22"/>
          <w:szCs w:val="22"/>
        </w:rPr>
        <w:t xml:space="preserve"> </w:t>
      </w:r>
      <w:r w:rsidRPr="00F6134F">
        <w:rPr>
          <w:sz w:val="22"/>
          <w:szCs w:val="22"/>
        </w:rPr>
        <w:t>issue,</w:t>
      </w:r>
      <w:r w:rsidRPr="00F6134F">
        <w:rPr>
          <w:spacing w:val="19"/>
          <w:sz w:val="22"/>
          <w:szCs w:val="22"/>
        </w:rPr>
        <w:t xml:space="preserve"> </w:t>
      </w:r>
      <w:r w:rsidRPr="00F6134F">
        <w:rPr>
          <w:sz w:val="22"/>
          <w:szCs w:val="22"/>
        </w:rPr>
        <w:t>we</w:t>
      </w:r>
      <w:r w:rsidRPr="00F6134F">
        <w:rPr>
          <w:spacing w:val="18"/>
          <w:sz w:val="22"/>
          <w:szCs w:val="22"/>
        </w:rPr>
        <w:t xml:space="preserve"> </w:t>
      </w:r>
      <w:r w:rsidRPr="00F6134F">
        <w:rPr>
          <w:sz w:val="22"/>
          <w:szCs w:val="22"/>
        </w:rPr>
        <w:t>ﬁgured</w:t>
      </w:r>
      <w:r w:rsidRPr="00F6134F">
        <w:rPr>
          <w:spacing w:val="19"/>
          <w:sz w:val="22"/>
          <w:szCs w:val="22"/>
        </w:rPr>
        <w:t xml:space="preserve"> </w:t>
      </w:r>
      <w:r w:rsidRPr="00F6134F">
        <w:rPr>
          <w:sz w:val="22"/>
          <w:szCs w:val="22"/>
        </w:rPr>
        <w:t>out</w:t>
      </w:r>
      <w:r w:rsidRPr="00F6134F">
        <w:rPr>
          <w:spacing w:val="18"/>
          <w:sz w:val="22"/>
          <w:szCs w:val="22"/>
        </w:rPr>
        <w:t xml:space="preserve"> </w:t>
      </w:r>
      <w:r w:rsidRPr="00F6134F">
        <w:rPr>
          <w:sz w:val="22"/>
          <w:szCs w:val="22"/>
        </w:rPr>
        <w:t>our</w:t>
      </w:r>
      <w:r w:rsidRPr="00F6134F">
        <w:rPr>
          <w:spacing w:val="19"/>
          <w:sz w:val="22"/>
          <w:szCs w:val="22"/>
        </w:rPr>
        <w:t xml:space="preserve"> </w:t>
      </w:r>
      <w:r w:rsidRPr="00F6134F">
        <w:rPr>
          <w:sz w:val="22"/>
          <w:szCs w:val="22"/>
        </w:rPr>
        <w:t>software.</w:t>
      </w:r>
    </w:p>
    <w:p w14:paraId="09EEC058" w14:textId="70824443" w:rsidR="00307FBE" w:rsidRDefault="00ED41FC">
      <w:pPr>
        <w:pStyle w:val="Paragraphedeliste"/>
        <w:numPr>
          <w:ilvl w:val="0"/>
          <w:numId w:val="2"/>
        </w:numPr>
        <w:tabs>
          <w:tab w:val="left" w:pos="402"/>
        </w:tabs>
        <w:spacing w:before="120"/>
        <w:ind w:left="401" w:right="0" w:hanging="283"/>
        <w:rPr>
          <w:i/>
          <w:szCs w:val="28"/>
        </w:rPr>
      </w:pPr>
      <w:r w:rsidRPr="00F6134F">
        <w:rPr>
          <w:i/>
          <w:szCs w:val="28"/>
        </w:rPr>
        <w:t>Research on any related</w:t>
      </w:r>
      <w:r w:rsidRPr="00F6134F">
        <w:rPr>
          <w:i/>
          <w:spacing w:val="39"/>
          <w:szCs w:val="28"/>
        </w:rPr>
        <w:t xml:space="preserve"> </w:t>
      </w:r>
      <w:r w:rsidRPr="00F6134F">
        <w:rPr>
          <w:i/>
          <w:szCs w:val="28"/>
        </w:rPr>
        <w:t>software</w:t>
      </w:r>
    </w:p>
    <w:p w14:paraId="5081B8D9" w14:textId="047C0C02" w:rsidR="00240BA8" w:rsidRPr="00240BA8" w:rsidRDefault="00240BA8" w:rsidP="00240BA8">
      <w:pPr>
        <w:pStyle w:val="Paragraphedeliste"/>
        <w:numPr>
          <w:ilvl w:val="0"/>
          <w:numId w:val="17"/>
        </w:numPr>
        <w:tabs>
          <w:tab w:val="left" w:pos="402"/>
        </w:tabs>
        <w:spacing w:before="120"/>
        <w:ind w:right="0"/>
        <w:rPr>
          <w:i/>
          <w:szCs w:val="28"/>
        </w:rPr>
      </w:pPr>
      <w:r>
        <w:rPr>
          <w:rFonts w:eastAsiaTheme="minorEastAsia" w:hint="eastAsia"/>
          <w:iCs/>
          <w:szCs w:val="28"/>
          <w:lang w:eastAsia="zh-CN"/>
        </w:rPr>
        <w:t>O</w:t>
      </w:r>
      <w:r>
        <w:rPr>
          <w:rFonts w:eastAsiaTheme="minorEastAsia"/>
          <w:iCs/>
          <w:szCs w:val="28"/>
          <w:lang w:eastAsia="zh-CN"/>
        </w:rPr>
        <w:t>lio</w:t>
      </w:r>
    </w:p>
    <w:p w14:paraId="25E54ABF" w14:textId="6319EF47" w:rsidR="00240BA8" w:rsidRDefault="00240BA8" w:rsidP="00240BA8">
      <w:pPr>
        <w:tabs>
          <w:tab w:val="left" w:pos="402"/>
        </w:tabs>
        <w:spacing w:before="120"/>
        <w:ind w:leftChars="50" w:left="110" w:firstLineChars="150" w:firstLine="330"/>
        <w:jc w:val="both"/>
        <w:rPr>
          <w:rFonts w:eastAsiaTheme="minorEastAsia"/>
          <w:iCs/>
          <w:szCs w:val="28"/>
          <w:lang w:eastAsia="zh-CN"/>
        </w:rPr>
      </w:pPr>
      <w:r w:rsidRPr="00240BA8">
        <w:rPr>
          <w:rFonts w:eastAsiaTheme="minorEastAsia"/>
          <w:iCs/>
          <w:szCs w:val="28"/>
          <w:lang w:eastAsia="zh-CN"/>
        </w:rPr>
        <w:t>Olio is a mobile app for food-sharing, aiming to</w:t>
      </w:r>
      <w:r>
        <w:rPr>
          <w:rFonts w:eastAsiaTheme="minorEastAsia"/>
          <w:iCs/>
          <w:szCs w:val="28"/>
          <w:lang w:eastAsia="zh-CN"/>
        </w:rPr>
        <w:t xml:space="preserve"> </w:t>
      </w:r>
      <w:r w:rsidRPr="00240BA8">
        <w:rPr>
          <w:rFonts w:eastAsiaTheme="minorEastAsia"/>
          <w:iCs/>
          <w:szCs w:val="28"/>
          <w:lang w:eastAsia="zh-CN"/>
        </w:rPr>
        <w:t>reduce food waste. It does this by connecting those with surplus food to those who need or wish to consume such food. The food must be edible; it can be raw or cooked, sealed or open.</w:t>
      </w:r>
    </w:p>
    <w:p w14:paraId="74FD6443" w14:textId="577DCE32" w:rsidR="00240BA8" w:rsidRPr="00240BA8" w:rsidRDefault="00240BA8" w:rsidP="00240BA8">
      <w:pPr>
        <w:pStyle w:val="Paragraphedeliste"/>
        <w:numPr>
          <w:ilvl w:val="0"/>
          <w:numId w:val="17"/>
        </w:numPr>
        <w:tabs>
          <w:tab w:val="left" w:pos="402"/>
        </w:tabs>
        <w:spacing w:before="120"/>
        <w:rPr>
          <w:rFonts w:eastAsiaTheme="minorEastAsia"/>
          <w:iCs/>
          <w:szCs w:val="28"/>
          <w:lang w:eastAsia="zh-CN"/>
        </w:rPr>
      </w:pPr>
      <w:r w:rsidRPr="00F6134F">
        <w:t>Too good to</w:t>
      </w:r>
      <w:r>
        <w:t xml:space="preserve"> go</w:t>
      </w:r>
    </w:p>
    <w:p w14:paraId="105C4948" w14:textId="166D3EEC" w:rsidR="00240BA8" w:rsidRDefault="00240BA8" w:rsidP="00240BA8">
      <w:pPr>
        <w:tabs>
          <w:tab w:val="left" w:pos="402"/>
        </w:tabs>
        <w:spacing w:before="120"/>
        <w:ind w:leftChars="50" w:left="110" w:firstLineChars="150" w:firstLine="330"/>
        <w:jc w:val="both"/>
        <w:rPr>
          <w:rFonts w:eastAsiaTheme="minorEastAsia"/>
          <w:iCs/>
          <w:szCs w:val="28"/>
          <w:lang w:eastAsia="zh-CN"/>
        </w:rPr>
      </w:pPr>
      <w:r w:rsidRPr="00240BA8">
        <w:rPr>
          <w:rFonts w:eastAsiaTheme="minorEastAsia"/>
          <w:iCs/>
          <w:szCs w:val="28"/>
          <w:lang w:eastAsia="zh-CN"/>
        </w:rPr>
        <w:t xml:space="preserve">Too Good </w:t>
      </w:r>
      <w:proofErr w:type="gramStart"/>
      <w:r w:rsidRPr="00240BA8">
        <w:rPr>
          <w:rFonts w:eastAsiaTheme="minorEastAsia"/>
          <w:iCs/>
          <w:szCs w:val="28"/>
          <w:lang w:eastAsia="zh-CN"/>
        </w:rPr>
        <w:t>To</w:t>
      </w:r>
      <w:proofErr w:type="gramEnd"/>
      <w:r w:rsidRPr="00240BA8">
        <w:rPr>
          <w:rFonts w:eastAsiaTheme="minorEastAsia"/>
          <w:iCs/>
          <w:szCs w:val="28"/>
          <w:lang w:eastAsia="zh-CN"/>
        </w:rPr>
        <w:t xml:space="preserve"> Go is a mobile application that connects</w:t>
      </w:r>
      <w:r>
        <w:rPr>
          <w:rFonts w:eastAsiaTheme="minorEastAsia"/>
          <w:iCs/>
          <w:szCs w:val="28"/>
          <w:lang w:eastAsia="zh-CN"/>
        </w:rPr>
        <w:t xml:space="preserve"> </w:t>
      </w:r>
      <w:r w:rsidRPr="00240BA8">
        <w:rPr>
          <w:rFonts w:eastAsiaTheme="minorEastAsia"/>
          <w:iCs/>
          <w:szCs w:val="28"/>
          <w:lang w:eastAsia="zh-CN"/>
        </w:rPr>
        <w:t>customers to restaurants and stores that have unsold food surplus. The application covers major European cities, and in October 2020, started operations in North America.</w:t>
      </w:r>
    </w:p>
    <w:p w14:paraId="7813940F" w14:textId="0D9F83DD" w:rsidR="00240BA8" w:rsidRPr="00240BA8" w:rsidRDefault="00240BA8" w:rsidP="00240BA8">
      <w:pPr>
        <w:pStyle w:val="Paragraphedeliste"/>
        <w:numPr>
          <w:ilvl w:val="0"/>
          <w:numId w:val="17"/>
        </w:numPr>
        <w:tabs>
          <w:tab w:val="left" w:pos="402"/>
        </w:tabs>
        <w:spacing w:before="120"/>
        <w:rPr>
          <w:rFonts w:eastAsiaTheme="minorEastAsia"/>
          <w:iCs/>
          <w:szCs w:val="28"/>
          <w:lang w:eastAsia="zh-CN"/>
        </w:rPr>
      </w:pPr>
      <w:r w:rsidRPr="00F6134F">
        <w:t>Phenix</w:t>
      </w:r>
    </w:p>
    <w:p w14:paraId="3B925C2C" w14:textId="70C3B211" w:rsidR="00240BA8" w:rsidRDefault="00240BA8" w:rsidP="00240BA8">
      <w:pPr>
        <w:tabs>
          <w:tab w:val="left" w:pos="402"/>
        </w:tabs>
        <w:spacing w:before="120"/>
        <w:ind w:leftChars="50" w:left="110" w:firstLineChars="150" w:firstLine="330"/>
        <w:jc w:val="both"/>
        <w:rPr>
          <w:rFonts w:eastAsiaTheme="minorEastAsia"/>
          <w:iCs/>
          <w:szCs w:val="28"/>
          <w:lang w:eastAsia="zh-CN"/>
        </w:rPr>
      </w:pPr>
      <w:r w:rsidRPr="00240BA8">
        <w:rPr>
          <w:rFonts w:eastAsiaTheme="minorEastAsia"/>
          <w:iCs/>
          <w:szCs w:val="28"/>
          <w:lang w:eastAsia="zh-CN"/>
        </w:rPr>
        <w:t>One third of what we produce is produced... for</w:t>
      </w:r>
      <w:r>
        <w:rPr>
          <w:rFonts w:eastAsiaTheme="minorEastAsia"/>
          <w:iCs/>
          <w:szCs w:val="28"/>
          <w:lang w:eastAsia="zh-CN"/>
        </w:rPr>
        <w:t xml:space="preserve"> </w:t>
      </w:r>
      <w:r w:rsidRPr="00240BA8">
        <w:rPr>
          <w:rFonts w:eastAsiaTheme="minorEastAsia"/>
          <w:iCs/>
          <w:szCs w:val="28"/>
          <w:lang w:eastAsia="zh-CN"/>
        </w:rPr>
        <w:t>nothing.</w:t>
      </w:r>
      <w:r>
        <w:rPr>
          <w:rFonts w:eastAsiaTheme="minorEastAsia"/>
          <w:iCs/>
          <w:szCs w:val="28"/>
          <w:lang w:eastAsia="zh-CN"/>
        </w:rPr>
        <w:t xml:space="preserve"> </w:t>
      </w:r>
      <w:r w:rsidRPr="00240BA8">
        <w:rPr>
          <w:rFonts w:eastAsiaTheme="minorEastAsia"/>
          <w:iCs/>
          <w:szCs w:val="28"/>
          <w:lang w:eastAsia="zh-CN"/>
        </w:rPr>
        <w:t xml:space="preserve">But this isn't an </w:t>
      </w:r>
      <w:proofErr w:type="spellStart"/>
      <w:r w:rsidRPr="00240BA8">
        <w:rPr>
          <w:rFonts w:eastAsiaTheme="minorEastAsia"/>
          <w:iCs/>
          <w:szCs w:val="28"/>
          <w:lang w:eastAsia="zh-CN"/>
        </w:rPr>
        <w:t>inevitability:at</w:t>
      </w:r>
      <w:proofErr w:type="spellEnd"/>
      <w:r w:rsidRPr="00240BA8">
        <w:rPr>
          <w:rFonts w:eastAsiaTheme="minorEastAsia"/>
          <w:iCs/>
          <w:szCs w:val="28"/>
          <w:lang w:eastAsia="zh-CN"/>
        </w:rPr>
        <w:t xml:space="preserve"> </w:t>
      </w:r>
      <w:proofErr w:type="spellStart"/>
      <w:proofErr w:type="gramStart"/>
      <w:r w:rsidRPr="00240BA8">
        <w:rPr>
          <w:rFonts w:eastAsiaTheme="minorEastAsia"/>
          <w:iCs/>
          <w:szCs w:val="28"/>
          <w:lang w:eastAsia="zh-CN"/>
        </w:rPr>
        <w:t>Phenix,we</w:t>
      </w:r>
      <w:proofErr w:type="spellEnd"/>
      <w:proofErr w:type="gramEnd"/>
      <w:r w:rsidRPr="00240BA8">
        <w:rPr>
          <w:rFonts w:eastAsiaTheme="minorEastAsia"/>
          <w:iCs/>
          <w:szCs w:val="28"/>
          <w:lang w:eastAsia="zh-CN"/>
        </w:rPr>
        <w:t xml:space="preserve"> are convinced that all waste can find a second </w:t>
      </w:r>
      <w:proofErr w:type="spellStart"/>
      <w:r w:rsidRPr="00240BA8">
        <w:rPr>
          <w:rFonts w:eastAsiaTheme="minorEastAsia"/>
          <w:iCs/>
          <w:szCs w:val="28"/>
          <w:lang w:eastAsia="zh-CN"/>
        </w:rPr>
        <w:t>life,as</w:t>
      </w:r>
      <w:proofErr w:type="spellEnd"/>
      <w:r w:rsidRPr="00240BA8">
        <w:rPr>
          <w:rFonts w:eastAsiaTheme="minorEastAsia"/>
          <w:iCs/>
          <w:szCs w:val="28"/>
          <w:lang w:eastAsia="zh-CN"/>
        </w:rPr>
        <w:t xml:space="preserve"> long as we use a bit of imagination</w:t>
      </w:r>
    </w:p>
    <w:p w14:paraId="1E93310F" w14:textId="494A7B82" w:rsidR="00240BA8" w:rsidRDefault="00240BA8" w:rsidP="00240BA8">
      <w:pPr>
        <w:pStyle w:val="Paragraphedeliste"/>
        <w:numPr>
          <w:ilvl w:val="0"/>
          <w:numId w:val="17"/>
        </w:numPr>
        <w:tabs>
          <w:tab w:val="left" w:pos="402"/>
        </w:tabs>
        <w:spacing w:before="120"/>
        <w:rPr>
          <w:rFonts w:eastAsiaTheme="minorEastAsia"/>
          <w:iCs/>
          <w:szCs w:val="28"/>
          <w:lang w:eastAsia="zh-CN"/>
        </w:rPr>
      </w:pPr>
      <w:r>
        <w:rPr>
          <w:rFonts w:eastAsiaTheme="minorEastAsia" w:hint="eastAsia"/>
          <w:iCs/>
          <w:szCs w:val="28"/>
          <w:lang w:eastAsia="zh-CN"/>
        </w:rPr>
        <w:t>N</w:t>
      </w:r>
      <w:r>
        <w:rPr>
          <w:rFonts w:eastAsiaTheme="minorEastAsia"/>
          <w:iCs/>
          <w:szCs w:val="28"/>
          <w:lang w:eastAsia="zh-CN"/>
        </w:rPr>
        <w:t xml:space="preserve">o food </w:t>
      </w:r>
      <w:proofErr w:type="gramStart"/>
      <w:r>
        <w:rPr>
          <w:rFonts w:eastAsiaTheme="minorEastAsia"/>
          <w:iCs/>
          <w:szCs w:val="28"/>
          <w:lang w:eastAsia="zh-CN"/>
        </w:rPr>
        <w:t>waste</w:t>
      </w:r>
      <w:proofErr w:type="gramEnd"/>
    </w:p>
    <w:p w14:paraId="45806318" w14:textId="6531BC58" w:rsidR="00307FBE" w:rsidRDefault="00240BA8" w:rsidP="0092279C">
      <w:pPr>
        <w:tabs>
          <w:tab w:val="left" w:pos="402"/>
        </w:tabs>
        <w:spacing w:before="120"/>
        <w:ind w:leftChars="50" w:left="110" w:firstLineChars="150" w:firstLine="330"/>
        <w:jc w:val="both"/>
        <w:rPr>
          <w:rFonts w:eastAsiaTheme="minorEastAsia"/>
          <w:iCs/>
          <w:szCs w:val="28"/>
          <w:lang w:eastAsia="zh-CN"/>
        </w:rPr>
      </w:pPr>
      <w:r w:rsidRPr="00240BA8">
        <w:rPr>
          <w:rFonts w:eastAsiaTheme="minorEastAsia"/>
          <w:iCs/>
          <w:szCs w:val="28"/>
          <w:lang w:eastAsia="zh-CN"/>
        </w:rPr>
        <w:t>No Food Waste is a movement turned NGO started by</w:t>
      </w:r>
      <w:r w:rsidR="0092279C">
        <w:rPr>
          <w:rFonts w:eastAsiaTheme="minorEastAsia"/>
          <w:iCs/>
          <w:szCs w:val="28"/>
          <w:lang w:eastAsia="zh-CN"/>
        </w:rPr>
        <w:t xml:space="preserve"> </w:t>
      </w:r>
      <w:proofErr w:type="spellStart"/>
      <w:r w:rsidRPr="00240BA8">
        <w:rPr>
          <w:rFonts w:eastAsiaTheme="minorEastAsia"/>
          <w:iCs/>
          <w:szCs w:val="28"/>
          <w:lang w:eastAsia="zh-CN"/>
        </w:rPr>
        <w:t>Padmanaban</w:t>
      </w:r>
      <w:proofErr w:type="spellEnd"/>
      <w:r w:rsidRPr="00240BA8">
        <w:rPr>
          <w:rFonts w:eastAsiaTheme="minorEastAsia"/>
          <w:iCs/>
          <w:szCs w:val="28"/>
          <w:lang w:eastAsia="zh-CN"/>
        </w:rPr>
        <w:t xml:space="preserve"> Gopalan and his friends Dinesh </w:t>
      </w:r>
      <w:proofErr w:type="spellStart"/>
      <w:r w:rsidRPr="00240BA8">
        <w:rPr>
          <w:rFonts w:eastAsiaTheme="minorEastAsia"/>
          <w:iCs/>
          <w:szCs w:val="28"/>
          <w:lang w:eastAsia="zh-CN"/>
        </w:rPr>
        <w:t>manickam</w:t>
      </w:r>
      <w:proofErr w:type="spellEnd"/>
      <w:r w:rsidRPr="00240BA8">
        <w:rPr>
          <w:rFonts w:eastAsiaTheme="minorEastAsia"/>
          <w:iCs/>
          <w:szCs w:val="28"/>
          <w:lang w:eastAsia="zh-CN"/>
        </w:rPr>
        <w:t xml:space="preserve"> and Sudhakar Mohan to get rid of the problem of hunger. The team of No Food Waste scouts for marriage halls, institutions and homes that might have excess food.</w:t>
      </w:r>
    </w:p>
    <w:p w14:paraId="401358A8" w14:textId="413CF2F5"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5A41773F" w14:textId="1C88885A"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3CE39DB7" w14:textId="03265817"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710E1F54" w14:textId="45D4C377"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0E5B9702" w14:textId="6ABCD4FB"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6943964B" w14:textId="60E9B7C6"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013C22CA" w14:textId="7B0F5C85"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175D62EA" w14:textId="74A86F1D"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7CBBB001" w14:textId="475C1BF6"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33A9811D" w14:textId="08CAF9B9"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6DDAECEB" w14:textId="02BFF4DA"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1920FDE1" w14:textId="21B85A70"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38723FEC" w14:textId="120B1448"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4E15D5F0" w14:textId="77777777" w:rsidR="0092279C" w:rsidRP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69666DFA" w14:textId="77777777" w:rsidR="00307FBE" w:rsidRDefault="00ED41FC">
      <w:pPr>
        <w:spacing w:before="1" w:line="182" w:lineRule="exact"/>
        <w:ind w:left="1778" w:right="1699"/>
        <w:jc w:val="center"/>
        <w:rPr>
          <w:sz w:val="16"/>
        </w:rPr>
      </w:pPr>
      <w:r>
        <w:rPr>
          <w:sz w:val="16"/>
        </w:rPr>
        <w:lastRenderedPageBreak/>
        <w:t>TABLE I</w:t>
      </w:r>
    </w:p>
    <w:p w14:paraId="1995FCFE" w14:textId="77777777" w:rsidR="00307FBE" w:rsidRDefault="00ED41FC">
      <w:pPr>
        <w:spacing w:line="182" w:lineRule="exact"/>
        <w:ind w:left="1778" w:right="1699"/>
        <w:jc w:val="center"/>
        <w:rPr>
          <w:sz w:val="16"/>
        </w:rPr>
      </w:pPr>
      <w:r>
        <w:rPr>
          <w:spacing w:val="3"/>
          <w:sz w:val="16"/>
        </w:rPr>
        <w:t>ROLE</w:t>
      </w:r>
      <w:r>
        <w:rPr>
          <w:spacing w:val="8"/>
          <w:sz w:val="16"/>
        </w:rPr>
        <w:t xml:space="preserve"> </w:t>
      </w:r>
      <w:r>
        <w:rPr>
          <w:spacing w:val="6"/>
          <w:sz w:val="16"/>
        </w:rPr>
        <w:t>ASSIGNMENTS</w:t>
      </w:r>
    </w:p>
    <w:p w14:paraId="2A1768B4" w14:textId="5BC5F3A2" w:rsidR="00307FBE" w:rsidRDefault="00D45AD1">
      <w:pPr>
        <w:pStyle w:val="Corpsdetexte"/>
        <w:spacing w:before="3" w:after="1"/>
        <w:ind w:left="0" w:right="0"/>
        <w:jc w:val="left"/>
        <w:rPr>
          <w:sz w:val="15"/>
        </w:rPr>
      </w:pPr>
      <w:r>
        <w:rPr>
          <w:noProof/>
          <w:sz w:val="15"/>
        </w:rPr>
        <mc:AlternateContent>
          <mc:Choice Requires="wps">
            <w:drawing>
              <wp:anchor distT="0" distB="0" distL="114300" distR="114300" simplePos="0" relativeHeight="251661312" behindDoc="0" locked="0" layoutInCell="1" allowOverlap="1" wp14:anchorId="54207CBF" wp14:editId="486410A0">
                <wp:simplePos x="0" y="0"/>
                <wp:positionH relativeFrom="column">
                  <wp:posOffset>292100</wp:posOffset>
                </wp:positionH>
                <wp:positionV relativeFrom="paragraph">
                  <wp:posOffset>2861628</wp:posOffset>
                </wp:positionV>
                <wp:extent cx="2757488" cy="0"/>
                <wp:effectExtent l="0" t="0" r="0" b="0"/>
                <wp:wrapNone/>
                <wp:docPr id="8" name="直接连接符 8"/>
                <wp:cNvGraphicFramePr/>
                <a:graphic xmlns:a="http://schemas.openxmlformats.org/drawingml/2006/main">
                  <a:graphicData uri="http://schemas.microsoft.com/office/word/2010/wordprocessingShape">
                    <wps:wsp>
                      <wps:cNvCnPr/>
                      <wps:spPr>
                        <a:xfrm flipH="1">
                          <a:off x="0" y="0"/>
                          <a:ext cx="2757488"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662AAF36" id="直接连接符 8" o:spid="_x0000_s1026" style="position:absolute;left:0;text-align:left;flip:x;z-index:251661312;visibility:visible;mso-wrap-style:square;mso-wrap-distance-left:9pt;mso-wrap-distance-top:0;mso-wrap-distance-right:9pt;mso-wrap-distance-bottom:0;mso-position-horizontal:absolute;mso-position-horizontal-relative:text;mso-position-vertical:absolute;mso-position-vertical-relative:text" from="23pt,225.35pt" to="240.1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" strokecolor="black [3040]" strokeweight=".5pt"/>
            </w:pict>
          </mc:Fallback>
        </mc:AlternateContent>
      </w:r>
    </w:p>
    <w:tbl>
      <w:tblPr>
        <w:tblW w:w="0" w:type="auto"/>
        <w:tblInd w:w="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33"/>
        <w:gridCol w:w="1373"/>
        <w:gridCol w:w="1940"/>
      </w:tblGrid>
      <w:tr w:rsidR="00307FBE" w14:paraId="55AAD053" w14:textId="77777777" w:rsidTr="5FB73573">
        <w:trPr>
          <w:trHeight w:val="223"/>
        </w:trPr>
        <w:tc>
          <w:tcPr>
            <w:tcW w:w="1033" w:type="dxa"/>
            <w:tcBorders>
              <w:bottom w:val="double" w:sz="0" w:space="0" w:color="000000" w:themeColor="text1"/>
            </w:tcBorders>
          </w:tcPr>
          <w:p w14:paraId="5F187F5B" w14:textId="77777777" w:rsidR="00307FBE" w:rsidRDefault="00ED41FC">
            <w:pPr>
              <w:pStyle w:val="TableParagraph"/>
              <w:spacing w:line="159" w:lineRule="exact"/>
              <w:ind w:left="118"/>
              <w:rPr>
                <w:sz w:val="16"/>
              </w:rPr>
            </w:pPr>
            <w:r>
              <w:rPr>
                <w:sz w:val="16"/>
              </w:rPr>
              <w:t>Role</w:t>
            </w:r>
          </w:p>
        </w:tc>
        <w:tc>
          <w:tcPr>
            <w:tcW w:w="1373" w:type="dxa"/>
            <w:tcBorders>
              <w:bottom w:val="double" w:sz="0" w:space="0" w:color="000000" w:themeColor="text1"/>
            </w:tcBorders>
          </w:tcPr>
          <w:p w14:paraId="49DAA837" w14:textId="77777777" w:rsidR="00307FBE" w:rsidRDefault="00ED41FC">
            <w:pPr>
              <w:pStyle w:val="TableParagraph"/>
              <w:spacing w:line="159" w:lineRule="exact"/>
              <w:ind w:left="118"/>
              <w:rPr>
                <w:sz w:val="16"/>
              </w:rPr>
            </w:pPr>
            <w:r>
              <w:rPr>
                <w:sz w:val="16"/>
              </w:rPr>
              <w:t>Name</w:t>
            </w:r>
          </w:p>
        </w:tc>
        <w:tc>
          <w:tcPr>
            <w:tcW w:w="1940" w:type="dxa"/>
            <w:tcBorders>
              <w:bottom w:val="double" w:sz="0" w:space="0" w:color="000000" w:themeColor="text1"/>
            </w:tcBorders>
          </w:tcPr>
          <w:p w14:paraId="64741DDF" w14:textId="77777777" w:rsidR="00307FBE" w:rsidRDefault="00ED41FC">
            <w:pPr>
              <w:pStyle w:val="TableParagraph"/>
              <w:spacing w:line="159" w:lineRule="exact"/>
              <w:ind w:left="118"/>
              <w:rPr>
                <w:sz w:val="16"/>
              </w:rPr>
            </w:pPr>
            <w:r>
              <w:rPr>
                <w:sz w:val="16"/>
              </w:rPr>
              <w:t>Task description and etc.</w:t>
            </w:r>
          </w:p>
        </w:tc>
      </w:tr>
      <w:tr w:rsidR="00307FBE" w14:paraId="74A2C14A" w14:textId="77777777" w:rsidTr="5FB73573">
        <w:trPr>
          <w:trHeight w:val="5567"/>
        </w:trPr>
        <w:tc>
          <w:tcPr>
            <w:tcW w:w="1033" w:type="dxa"/>
            <w:tcBorders>
              <w:top w:val="double" w:sz="0" w:space="0" w:color="000000" w:themeColor="text1"/>
            </w:tcBorders>
          </w:tcPr>
          <w:p w14:paraId="321272BD" w14:textId="77777777" w:rsidR="00D45AD1" w:rsidRDefault="00D45AD1" w:rsidP="00D45AD1">
            <w:pPr>
              <w:pStyle w:val="TableParagraph"/>
              <w:spacing w:line="169" w:lineRule="exact"/>
              <w:rPr>
                <w:szCs w:val="36"/>
              </w:rPr>
            </w:pPr>
          </w:p>
          <w:p w14:paraId="1506D19A" w14:textId="4D28D223" w:rsidR="00307FBE" w:rsidRPr="00D45AD1" w:rsidRDefault="00ED41FC" w:rsidP="00D45AD1">
            <w:pPr>
              <w:pStyle w:val="TableParagraph"/>
              <w:spacing w:line="169" w:lineRule="exact"/>
              <w:rPr>
                <w:szCs w:val="36"/>
              </w:rPr>
            </w:pPr>
            <w:r w:rsidRPr="00D45AD1">
              <w:rPr>
                <w:szCs w:val="36"/>
              </w:rPr>
              <w:t>User</w:t>
            </w:r>
          </w:p>
          <w:p w14:paraId="41A3C56E" w14:textId="77777777" w:rsidR="00307FBE" w:rsidRDefault="00307FBE">
            <w:pPr>
              <w:pStyle w:val="TableParagraph"/>
              <w:rPr>
                <w:sz w:val="18"/>
              </w:rPr>
            </w:pPr>
          </w:p>
          <w:p w14:paraId="42D9E78D" w14:textId="77777777" w:rsidR="00307FBE" w:rsidRDefault="00307FBE">
            <w:pPr>
              <w:pStyle w:val="TableParagraph"/>
              <w:rPr>
                <w:sz w:val="18"/>
              </w:rPr>
            </w:pPr>
          </w:p>
          <w:p w14:paraId="3C94D6DA" w14:textId="77777777" w:rsidR="00307FBE" w:rsidRDefault="00307FBE">
            <w:pPr>
              <w:pStyle w:val="TableParagraph"/>
              <w:rPr>
                <w:sz w:val="18"/>
              </w:rPr>
            </w:pPr>
          </w:p>
          <w:p w14:paraId="58B107A1" w14:textId="40956101" w:rsidR="00307FBE" w:rsidRDefault="00D45AD1">
            <w:pPr>
              <w:pStyle w:val="TableParagraph"/>
              <w:spacing w:before="1"/>
              <w:rPr>
                <w:sz w:val="21"/>
              </w:rPr>
            </w:pPr>
            <w:r>
              <w:rPr>
                <w:noProof/>
                <w:sz w:val="21"/>
              </w:rPr>
              <mc:AlternateContent>
                <mc:Choice Requires="wps">
                  <w:drawing>
                    <wp:anchor distT="0" distB="0" distL="114300" distR="114300" simplePos="0" relativeHeight="251659264" behindDoc="0" locked="0" layoutInCell="1" allowOverlap="1" wp14:anchorId="3DB74273" wp14:editId="19B34841">
                      <wp:simplePos x="0" y="0"/>
                      <wp:positionH relativeFrom="column">
                        <wp:posOffset>-3492</wp:posOffset>
                      </wp:positionH>
                      <wp:positionV relativeFrom="paragraph">
                        <wp:posOffset>153670</wp:posOffset>
                      </wp:positionV>
                      <wp:extent cx="2771775" cy="14288"/>
                      <wp:effectExtent l="0" t="0" r="28575" b="24130"/>
                      <wp:wrapNone/>
                      <wp:docPr id="5" name="直接连接符 5"/>
                      <wp:cNvGraphicFramePr/>
                      <a:graphic xmlns:a="http://schemas.openxmlformats.org/drawingml/2006/main">
                        <a:graphicData uri="http://schemas.microsoft.com/office/word/2010/wordprocessingShape">
                          <wps:wsp>
                            <wps:cNvCnPr/>
                            <wps:spPr>
                              <a:xfrm flipH="1">
                                <a:off x="0" y="0"/>
                                <a:ext cx="2771775" cy="14288"/>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693A0A4A" id="直接连接符 5" o:spid="_x0000_s1026" style="position:absolute;left:0;text-align:left;flip:x;z-index:251659264;visibility:visible;mso-wrap-style:square;mso-wrap-distance-left:9pt;mso-wrap-distance-top:0;mso-wrap-distance-right:9pt;mso-wrap-distance-bottom:0;mso-position-horizontal:absolute;mso-position-horizontal-relative:text;mso-position-vertical:absolute;mso-position-vertical-relative:text" from="-.25pt,12.1pt" to="218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" strokecolor="black [3040]" strokeweight=".5pt"/>
                  </w:pict>
                </mc:Fallback>
              </mc:AlternateContent>
            </w:r>
          </w:p>
          <w:p w14:paraId="703B8A31" w14:textId="77777777" w:rsidR="00D45AD1" w:rsidRDefault="00D45AD1">
            <w:pPr>
              <w:pStyle w:val="TableParagraph"/>
              <w:spacing w:before="1"/>
              <w:ind w:left="118"/>
              <w:rPr>
                <w:sz w:val="16"/>
              </w:rPr>
            </w:pPr>
          </w:p>
          <w:p w14:paraId="1A7EA0C1" w14:textId="293EFB4D" w:rsidR="00307FBE" w:rsidRPr="00D45AD1" w:rsidRDefault="00ED41FC" w:rsidP="00D45AD1">
            <w:pPr>
              <w:pStyle w:val="TableParagraph"/>
              <w:spacing w:before="1"/>
              <w:rPr>
                <w:szCs w:val="36"/>
              </w:rPr>
            </w:pPr>
            <w:r w:rsidRPr="00D45AD1">
              <w:rPr>
                <w:szCs w:val="36"/>
              </w:rPr>
              <w:t>Customer</w:t>
            </w:r>
          </w:p>
          <w:p w14:paraId="06E9C9DC" w14:textId="77777777" w:rsidR="00307FBE" w:rsidRDefault="00307FBE">
            <w:pPr>
              <w:pStyle w:val="TableParagraph"/>
              <w:rPr>
                <w:sz w:val="18"/>
              </w:rPr>
            </w:pPr>
          </w:p>
          <w:p w14:paraId="51F1A3CF" w14:textId="77777777" w:rsidR="00307FBE" w:rsidRDefault="00307FBE">
            <w:pPr>
              <w:pStyle w:val="TableParagraph"/>
              <w:rPr>
                <w:sz w:val="18"/>
              </w:rPr>
            </w:pPr>
          </w:p>
          <w:p w14:paraId="3E262074" w14:textId="77777777" w:rsidR="00307FBE" w:rsidRDefault="00307FBE">
            <w:pPr>
              <w:pStyle w:val="TableParagraph"/>
              <w:rPr>
                <w:sz w:val="18"/>
              </w:rPr>
            </w:pPr>
          </w:p>
          <w:p w14:paraId="57B7DD54" w14:textId="77777777" w:rsidR="00307FBE" w:rsidRDefault="00307FBE">
            <w:pPr>
              <w:pStyle w:val="TableParagraph"/>
              <w:rPr>
                <w:sz w:val="18"/>
              </w:rPr>
            </w:pPr>
          </w:p>
          <w:p w14:paraId="43B2BB87" w14:textId="0B95B394" w:rsidR="00307FBE" w:rsidRDefault="00D45AD1">
            <w:pPr>
              <w:pStyle w:val="TableParagraph"/>
              <w:rPr>
                <w:sz w:val="18"/>
              </w:rPr>
            </w:pPr>
            <w:r>
              <w:rPr>
                <w:noProof/>
                <w:sz w:val="18"/>
              </w:rPr>
              <mc:AlternateContent>
                <mc:Choice Requires="wps">
                  <w:drawing>
                    <wp:anchor distT="0" distB="0" distL="114300" distR="114300" simplePos="0" relativeHeight="251660288" behindDoc="0" locked="0" layoutInCell="1" allowOverlap="1" wp14:anchorId="0916F2A9" wp14:editId="6D4B1DAE">
                      <wp:simplePos x="0" y="0"/>
                      <wp:positionH relativeFrom="column">
                        <wp:posOffset>-3492</wp:posOffset>
                      </wp:positionH>
                      <wp:positionV relativeFrom="paragraph">
                        <wp:posOffset>105093</wp:posOffset>
                      </wp:positionV>
                      <wp:extent cx="2752725" cy="9525"/>
                      <wp:effectExtent l="0" t="0" r="28575" b="28575"/>
                      <wp:wrapNone/>
                      <wp:docPr id="6" name="直接连接符 6"/>
                      <wp:cNvGraphicFramePr/>
                      <a:graphic xmlns:a="http://schemas.openxmlformats.org/drawingml/2006/main">
                        <a:graphicData uri="http://schemas.microsoft.com/office/word/2010/wordprocessingShape">
                          <wps:wsp>
                            <wps:cNvCnPr/>
                            <wps:spPr>
                              <a:xfrm flipH="1">
                                <a:off x="0" y="0"/>
                                <a:ext cx="2752725" cy="952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70C06106" id="直接连接符 6" o:spid="_x0000_s1026" style="position:absolute;left:0;text-align:left;flip:x;z-index:251660288;visibility:visible;mso-wrap-style:square;mso-wrap-distance-left:9pt;mso-wrap-distance-top:0;mso-wrap-distance-right:9pt;mso-wrap-distance-bottom:0;mso-position-horizontal:absolute;mso-position-horizontal-relative:text;mso-position-vertical:absolute;mso-position-vertical-relative:text" from="-.25pt,8.3pt" to="216.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" strokecolor="black [3040]" strokeweight=".5pt"/>
                  </w:pict>
                </mc:Fallback>
              </mc:AlternateContent>
            </w:r>
          </w:p>
          <w:p w14:paraId="3AD105FB" w14:textId="77777777" w:rsidR="00307FBE" w:rsidRDefault="00307FBE">
            <w:pPr>
              <w:pStyle w:val="TableParagraph"/>
              <w:spacing w:before="1"/>
              <w:rPr>
                <w:sz w:val="19"/>
              </w:rPr>
            </w:pPr>
          </w:p>
          <w:p w14:paraId="7FDF4326" w14:textId="77777777" w:rsidR="00307FBE" w:rsidRPr="00D45AD1" w:rsidRDefault="00ED41FC" w:rsidP="00D45AD1">
            <w:pPr>
              <w:pStyle w:val="TableParagraph"/>
              <w:spacing w:line="232" w:lineRule="auto"/>
              <w:ind w:right="227"/>
              <w:rPr>
                <w:szCs w:val="36"/>
              </w:rPr>
            </w:pPr>
            <w:r w:rsidRPr="00D45AD1">
              <w:rPr>
                <w:szCs w:val="36"/>
              </w:rPr>
              <w:t xml:space="preserve">Software </w:t>
            </w:r>
            <w:r w:rsidRPr="00D45AD1">
              <w:rPr>
                <w:spacing w:val="-1"/>
                <w:szCs w:val="36"/>
              </w:rPr>
              <w:t>Developer</w:t>
            </w:r>
          </w:p>
          <w:p w14:paraId="33200842" w14:textId="77777777" w:rsidR="00307FBE" w:rsidRDefault="00307FBE">
            <w:pPr>
              <w:pStyle w:val="TableParagraph"/>
              <w:rPr>
                <w:sz w:val="18"/>
              </w:rPr>
            </w:pPr>
          </w:p>
          <w:p w14:paraId="6EE9A4C4" w14:textId="77777777" w:rsidR="00307FBE" w:rsidRDefault="00307FBE">
            <w:pPr>
              <w:pStyle w:val="TableParagraph"/>
              <w:rPr>
                <w:sz w:val="18"/>
              </w:rPr>
            </w:pPr>
          </w:p>
          <w:p w14:paraId="174D54FF" w14:textId="77777777" w:rsidR="00D45AD1" w:rsidRDefault="00D45AD1" w:rsidP="00D45AD1">
            <w:pPr>
              <w:pStyle w:val="TableParagraph"/>
              <w:spacing w:before="1" w:line="232" w:lineRule="auto"/>
              <w:rPr>
                <w:sz w:val="16"/>
              </w:rPr>
            </w:pPr>
          </w:p>
          <w:p w14:paraId="0C9FFE2A" w14:textId="41DEB187" w:rsidR="00307FBE" w:rsidRDefault="00ED41FC" w:rsidP="00D45AD1">
            <w:pPr>
              <w:pStyle w:val="TableParagraph"/>
              <w:spacing w:before="1" w:line="232" w:lineRule="auto"/>
              <w:rPr>
                <w:sz w:val="16"/>
              </w:rPr>
            </w:pPr>
            <w:r w:rsidRPr="00D45AD1">
              <w:rPr>
                <w:szCs w:val="36"/>
              </w:rPr>
              <w:t>Development Manager</w:t>
            </w:r>
          </w:p>
        </w:tc>
        <w:tc>
          <w:tcPr>
            <w:tcW w:w="1373" w:type="dxa"/>
            <w:tcBorders>
              <w:top w:val="double" w:sz="0" w:space="0" w:color="000000" w:themeColor="text1"/>
            </w:tcBorders>
          </w:tcPr>
          <w:p w14:paraId="72BC7694" w14:textId="08C89754" w:rsidR="5FB73573" w:rsidRDefault="5FB73573" w:rsidP="5FB73573">
            <w:pPr>
              <w:pStyle w:val="TableParagraph"/>
              <w:rPr>
                <w:sz w:val="18"/>
                <w:szCs w:val="18"/>
                <w:lang w:val="fr-FR"/>
              </w:rPr>
            </w:pPr>
            <w:r w:rsidRPr="5FB73573">
              <w:rPr>
                <w:lang w:val="fr-FR"/>
              </w:rPr>
              <w:t>Yeol Yang</w:t>
            </w:r>
          </w:p>
          <w:p w14:paraId="727BB390" w14:textId="77777777" w:rsidR="00307FBE" w:rsidRPr="009E58DD" w:rsidRDefault="00307FBE">
            <w:pPr>
              <w:pStyle w:val="TableParagraph"/>
              <w:rPr>
                <w:sz w:val="18"/>
                <w:lang w:val="fr-FR"/>
              </w:rPr>
            </w:pPr>
          </w:p>
          <w:p w14:paraId="0EA49EF7" w14:textId="77777777" w:rsidR="00307FBE" w:rsidRPr="009E58DD" w:rsidRDefault="00307FBE">
            <w:pPr>
              <w:pStyle w:val="TableParagraph"/>
              <w:rPr>
                <w:sz w:val="18"/>
                <w:lang w:val="fr-FR"/>
              </w:rPr>
            </w:pPr>
          </w:p>
          <w:p w14:paraId="5C7322C0" w14:textId="6AA38383" w:rsidR="00307FBE" w:rsidRPr="009E58DD" w:rsidRDefault="00307FBE" w:rsidP="6AA38383">
            <w:pPr>
              <w:pStyle w:val="TableParagraph"/>
              <w:spacing w:before="1"/>
              <w:rPr>
                <w:sz w:val="21"/>
                <w:szCs w:val="21"/>
                <w:lang w:val="fr-FR"/>
              </w:rPr>
            </w:pPr>
          </w:p>
          <w:p w14:paraId="0202C5E5" w14:textId="77777777" w:rsidR="00D45AD1" w:rsidRDefault="00D45AD1" w:rsidP="00D45AD1">
            <w:pPr>
              <w:pStyle w:val="TableParagraph"/>
              <w:spacing w:before="1"/>
              <w:rPr>
                <w:lang w:val="fr-FR"/>
              </w:rPr>
            </w:pPr>
          </w:p>
          <w:p w14:paraId="23234B01" w14:textId="5A75B1CE" w:rsidR="6AA38383" w:rsidRPr="008C54C7" w:rsidRDefault="6AA38383" w:rsidP="008C54C7">
            <w:pPr>
              <w:pStyle w:val="TableParagraph"/>
              <w:spacing w:before="1"/>
              <w:rPr>
                <w:lang w:val="fr-FR"/>
              </w:rPr>
            </w:pPr>
            <w:r w:rsidRPr="6AA38383">
              <w:rPr>
                <w:lang w:val="fr-FR"/>
              </w:rPr>
              <w:t>Edouard Maurice</w:t>
            </w:r>
          </w:p>
          <w:p w14:paraId="1CAC3866" w14:textId="77777777" w:rsidR="00307FBE" w:rsidRPr="009E58DD" w:rsidRDefault="00307FBE">
            <w:pPr>
              <w:pStyle w:val="TableParagraph"/>
              <w:rPr>
                <w:sz w:val="18"/>
                <w:lang w:val="fr-FR"/>
              </w:rPr>
            </w:pPr>
          </w:p>
          <w:p w14:paraId="15FC64A5" w14:textId="77777777" w:rsidR="00307FBE" w:rsidRPr="009E58DD" w:rsidRDefault="00307FBE">
            <w:pPr>
              <w:pStyle w:val="TableParagraph"/>
              <w:rPr>
                <w:sz w:val="18"/>
                <w:lang w:val="fr-FR"/>
              </w:rPr>
            </w:pPr>
          </w:p>
          <w:p w14:paraId="0EADBB47" w14:textId="77777777" w:rsidR="00307FBE" w:rsidRPr="009E58DD" w:rsidRDefault="00307FBE">
            <w:pPr>
              <w:pStyle w:val="TableParagraph"/>
              <w:rPr>
                <w:sz w:val="18"/>
                <w:lang w:val="fr-FR"/>
              </w:rPr>
            </w:pPr>
          </w:p>
          <w:p w14:paraId="39F64226" w14:textId="77777777" w:rsidR="00307FBE" w:rsidRPr="009E58DD" w:rsidRDefault="00307FBE">
            <w:pPr>
              <w:pStyle w:val="TableParagraph"/>
              <w:rPr>
                <w:sz w:val="18"/>
                <w:lang w:val="fr-FR"/>
              </w:rPr>
            </w:pPr>
          </w:p>
          <w:p w14:paraId="37547DDA" w14:textId="77777777" w:rsidR="00307FBE" w:rsidRPr="009E58DD" w:rsidRDefault="00307FBE">
            <w:pPr>
              <w:pStyle w:val="TableParagraph"/>
              <w:rPr>
                <w:sz w:val="18"/>
                <w:lang w:val="fr-FR"/>
              </w:rPr>
            </w:pPr>
          </w:p>
          <w:p w14:paraId="5BF3C0FB" w14:textId="56D3F425" w:rsidR="5FB73573" w:rsidRDefault="5FB73573" w:rsidP="00D45AD1">
            <w:pPr>
              <w:pStyle w:val="TableParagraph"/>
              <w:rPr>
                <w:sz w:val="16"/>
                <w:szCs w:val="16"/>
                <w:lang w:val="fr-FR"/>
              </w:rPr>
            </w:pPr>
            <w:r w:rsidRPr="5FB73573">
              <w:rPr>
                <w:lang w:val="fr-FR"/>
              </w:rPr>
              <w:t>Daphnée Correia</w:t>
            </w:r>
          </w:p>
          <w:p w14:paraId="7F3B2ABB" w14:textId="77777777" w:rsidR="00307FBE" w:rsidRPr="009E58DD" w:rsidRDefault="00307FBE">
            <w:pPr>
              <w:pStyle w:val="TableParagraph"/>
              <w:rPr>
                <w:sz w:val="18"/>
                <w:lang w:val="fr-FR"/>
              </w:rPr>
            </w:pPr>
          </w:p>
          <w:p w14:paraId="1BE34F08" w14:textId="77777777" w:rsidR="00307FBE" w:rsidRPr="009E58DD" w:rsidRDefault="00307FBE">
            <w:pPr>
              <w:pStyle w:val="TableParagraph"/>
              <w:rPr>
                <w:sz w:val="18"/>
                <w:lang w:val="fr-FR"/>
              </w:rPr>
            </w:pPr>
          </w:p>
          <w:p w14:paraId="7A5BAC8F" w14:textId="77777777" w:rsidR="00307FBE" w:rsidRPr="009E58DD" w:rsidRDefault="00307FBE">
            <w:pPr>
              <w:pStyle w:val="TableParagraph"/>
              <w:rPr>
                <w:sz w:val="18"/>
                <w:lang w:val="fr-FR"/>
              </w:rPr>
            </w:pPr>
          </w:p>
          <w:p w14:paraId="1D291C21" w14:textId="77777777" w:rsidR="00D45AD1" w:rsidRPr="00B302AF" w:rsidRDefault="00D45AD1" w:rsidP="00D45AD1">
            <w:pPr>
              <w:pStyle w:val="TableParagraph"/>
              <w:rPr>
                <w:lang w:val="fr-FR"/>
              </w:rPr>
            </w:pPr>
          </w:p>
          <w:p w14:paraId="7394AFE2" w14:textId="77777777" w:rsidR="00AA378F" w:rsidRPr="00B302AF" w:rsidRDefault="00AA378F" w:rsidP="00D45AD1">
            <w:pPr>
              <w:pStyle w:val="TableParagraph"/>
              <w:rPr>
                <w:lang w:val="fr-FR"/>
              </w:rPr>
            </w:pPr>
          </w:p>
          <w:p w14:paraId="6A7727F3" w14:textId="2F6FEAEF" w:rsidR="00307FBE" w:rsidRDefault="5FB73573" w:rsidP="00D45AD1">
            <w:pPr>
              <w:pStyle w:val="TableParagraph"/>
              <w:rPr>
                <w:sz w:val="16"/>
                <w:szCs w:val="16"/>
              </w:rPr>
            </w:pPr>
            <w:proofErr w:type="spellStart"/>
            <w:r w:rsidRPr="5FB73573">
              <w:t>Pacôme</w:t>
            </w:r>
            <w:proofErr w:type="spellEnd"/>
            <w:r w:rsidRPr="5FB73573">
              <w:t xml:space="preserve"> </w:t>
            </w:r>
            <w:proofErr w:type="spellStart"/>
            <w:r w:rsidRPr="5FB73573">
              <w:t>Manceaux</w:t>
            </w:r>
            <w:proofErr w:type="spellEnd"/>
          </w:p>
        </w:tc>
        <w:tc>
          <w:tcPr>
            <w:tcW w:w="1940" w:type="dxa"/>
            <w:tcBorders>
              <w:top w:val="double" w:sz="0" w:space="0" w:color="000000" w:themeColor="text1"/>
            </w:tcBorders>
          </w:tcPr>
          <w:p w14:paraId="7844752F" w14:textId="77777777" w:rsidR="00307FBE" w:rsidRDefault="00ED41FC">
            <w:pPr>
              <w:pStyle w:val="TableParagraph"/>
              <w:spacing w:line="167" w:lineRule="exact"/>
              <w:ind w:left="118"/>
              <w:jc w:val="both"/>
              <w:rPr>
                <w:sz w:val="16"/>
              </w:rPr>
            </w:pPr>
            <w:r>
              <w:rPr>
                <w:sz w:val="16"/>
              </w:rPr>
              <w:t>Assumes which speciﬁc</w:t>
            </w:r>
          </w:p>
          <w:p w14:paraId="75507918" w14:textId="77777777" w:rsidR="00307FBE" w:rsidRDefault="00ED41FC">
            <w:pPr>
              <w:pStyle w:val="TableParagraph"/>
              <w:spacing w:before="2" w:line="232" w:lineRule="auto"/>
              <w:ind w:left="118" w:right="108"/>
              <w:jc w:val="both"/>
              <w:rPr>
                <w:sz w:val="16"/>
              </w:rPr>
            </w:pPr>
            <w:r>
              <w:rPr>
                <w:sz w:val="16"/>
              </w:rPr>
              <w:t xml:space="preserve">services would be pop- </w:t>
            </w:r>
            <w:proofErr w:type="spellStart"/>
            <w:r>
              <w:rPr>
                <w:sz w:val="16"/>
              </w:rPr>
              <w:t>ular</w:t>
            </w:r>
            <w:proofErr w:type="spellEnd"/>
            <w:r>
              <w:rPr>
                <w:sz w:val="16"/>
              </w:rPr>
              <w:t xml:space="preserve"> and needed in the user’s point of view. Also searches for the back- ground of the actual ser- vices.</w:t>
            </w:r>
          </w:p>
          <w:p w14:paraId="2B4272A6" w14:textId="77777777" w:rsidR="00307FBE" w:rsidRDefault="00ED41FC">
            <w:pPr>
              <w:pStyle w:val="TableParagraph"/>
              <w:spacing w:before="5" w:line="232" w:lineRule="auto"/>
              <w:ind w:left="118" w:right="108"/>
              <w:jc w:val="both"/>
              <w:rPr>
                <w:sz w:val="16"/>
              </w:rPr>
            </w:pPr>
            <w:r>
              <w:rPr>
                <w:sz w:val="16"/>
              </w:rPr>
              <w:t xml:space="preserve">Predicts which require- </w:t>
            </w:r>
            <w:proofErr w:type="spellStart"/>
            <w:r>
              <w:rPr>
                <w:sz w:val="16"/>
              </w:rPr>
              <w:t>ments</w:t>
            </w:r>
            <w:proofErr w:type="spellEnd"/>
            <w:r>
              <w:rPr>
                <w:sz w:val="16"/>
              </w:rPr>
              <w:t xml:space="preserve"> could be needed </w:t>
            </w:r>
            <w:r>
              <w:rPr>
                <w:spacing w:val="-7"/>
                <w:sz w:val="16"/>
              </w:rPr>
              <w:t>to</w:t>
            </w:r>
            <w:r>
              <w:rPr>
                <w:spacing w:val="26"/>
                <w:sz w:val="16"/>
              </w:rPr>
              <w:t xml:space="preserve"> </w:t>
            </w:r>
            <w:r>
              <w:rPr>
                <w:sz w:val="16"/>
              </w:rPr>
              <w:t xml:space="preserve">raise purchasing desire </w:t>
            </w:r>
            <w:r>
              <w:rPr>
                <w:spacing w:val="-9"/>
                <w:sz w:val="16"/>
              </w:rPr>
              <w:t xml:space="preserve">in </w:t>
            </w:r>
            <w:r>
              <w:rPr>
                <w:sz w:val="16"/>
              </w:rPr>
              <w:t xml:space="preserve">the customer’s point </w:t>
            </w:r>
            <w:r>
              <w:rPr>
                <w:spacing w:val="-8"/>
                <w:sz w:val="16"/>
              </w:rPr>
              <w:t xml:space="preserve">of </w:t>
            </w:r>
            <w:r>
              <w:rPr>
                <w:spacing w:val="-3"/>
                <w:sz w:val="16"/>
              </w:rPr>
              <w:t xml:space="preserve">view. </w:t>
            </w:r>
            <w:proofErr w:type="gramStart"/>
            <w:r>
              <w:rPr>
                <w:sz w:val="16"/>
              </w:rPr>
              <w:t>Also</w:t>
            </w:r>
            <w:proofErr w:type="gramEnd"/>
            <w:r>
              <w:rPr>
                <w:sz w:val="16"/>
              </w:rPr>
              <w:t xml:space="preserve"> when the </w:t>
            </w:r>
            <w:r>
              <w:rPr>
                <w:spacing w:val="-4"/>
                <w:sz w:val="16"/>
              </w:rPr>
              <w:t xml:space="preserve">soft- </w:t>
            </w:r>
            <w:r>
              <w:rPr>
                <w:sz w:val="16"/>
              </w:rPr>
              <w:t xml:space="preserve">ware development is </w:t>
            </w:r>
            <w:r>
              <w:rPr>
                <w:spacing w:val="-3"/>
                <w:sz w:val="16"/>
              </w:rPr>
              <w:t xml:space="preserve">done, </w:t>
            </w:r>
            <w:r>
              <w:rPr>
                <w:sz w:val="16"/>
              </w:rPr>
              <w:t xml:space="preserve">checks if the </w:t>
            </w:r>
            <w:r>
              <w:rPr>
                <w:spacing w:val="-2"/>
                <w:sz w:val="16"/>
              </w:rPr>
              <w:t xml:space="preserve">requirements </w:t>
            </w:r>
            <w:r>
              <w:rPr>
                <w:sz w:val="16"/>
              </w:rPr>
              <w:t>are sufﬁcient or not.</w:t>
            </w:r>
          </w:p>
          <w:p w14:paraId="2F35178F" w14:textId="77777777" w:rsidR="00307FBE" w:rsidRDefault="00ED41FC">
            <w:pPr>
              <w:pStyle w:val="TableParagraph"/>
              <w:spacing w:before="7" w:line="232" w:lineRule="auto"/>
              <w:ind w:left="118" w:right="108"/>
              <w:jc w:val="both"/>
              <w:rPr>
                <w:sz w:val="16"/>
              </w:rPr>
            </w:pPr>
            <w:r>
              <w:rPr>
                <w:sz w:val="16"/>
              </w:rPr>
              <w:t xml:space="preserve">Draws out a list of </w:t>
            </w:r>
            <w:r>
              <w:rPr>
                <w:spacing w:val="-3"/>
                <w:sz w:val="16"/>
              </w:rPr>
              <w:t xml:space="preserve">soft- </w:t>
            </w:r>
            <w:r>
              <w:rPr>
                <w:sz w:val="16"/>
              </w:rPr>
              <w:t xml:space="preserve">ware features </w:t>
            </w:r>
            <w:proofErr w:type="gramStart"/>
            <w:r>
              <w:rPr>
                <w:sz w:val="16"/>
              </w:rPr>
              <w:t xml:space="preserve">to  </w:t>
            </w:r>
            <w:r>
              <w:rPr>
                <w:spacing w:val="-3"/>
                <w:sz w:val="16"/>
              </w:rPr>
              <w:t>satisfy</w:t>
            </w:r>
            <w:proofErr w:type="gramEnd"/>
            <w:r>
              <w:rPr>
                <w:spacing w:val="-3"/>
                <w:sz w:val="16"/>
              </w:rPr>
              <w:t xml:space="preserve"> </w:t>
            </w:r>
            <w:r>
              <w:rPr>
                <w:sz w:val="16"/>
              </w:rPr>
              <w:t xml:space="preserve">the customer’s require- </w:t>
            </w:r>
            <w:proofErr w:type="spellStart"/>
            <w:r>
              <w:rPr>
                <w:sz w:val="16"/>
              </w:rPr>
              <w:t>ments</w:t>
            </w:r>
            <w:proofErr w:type="spellEnd"/>
            <w:r>
              <w:rPr>
                <w:sz w:val="16"/>
              </w:rPr>
              <w:t xml:space="preserve"> and works on </w:t>
            </w:r>
            <w:r>
              <w:rPr>
                <w:spacing w:val="-5"/>
                <w:sz w:val="16"/>
              </w:rPr>
              <w:t xml:space="preserve">the </w:t>
            </w:r>
            <w:r>
              <w:rPr>
                <w:sz w:val="16"/>
              </w:rPr>
              <w:t xml:space="preserve">actual software </w:t>
            </w:r>
            <w:r>
              <w:rPr>
                <w:spacing w:val="-3"/>
                <w:sz w:val="16"/>
              </w:rPr>
              <w:t xml:space="preserve">develop- </w:t>
            </w:r>
            <w:proofErr w:type="spellStart"/>
            <w:r>
              <w:rPr>
                <w:sz w:val="16"/>
              </w:rPr>
              <w:t>ment</w:t>
            </w:r>
            <w:proofErr w:type="spellEnd"/>
            <w:r>
              <w:rPr>
                <w:sz w:val="16"/>
              </w:rPr>
              <w:t xml:space="preserve">. Tries best to </w:t>
            </w:r>
            <w:r>
              <w:rPr>
                <w:spacing w:val="-3"/>
                <w:sz w:val="16"/>
              </w:rPr>
              <w:t xml:space="preserve">reﬂect </w:t>
            </w:r>
            <w:r>
              <w:rPr>
                <w:sz w:val="16"/>
              </w:rPr>
              <w:t xml:space="preserve">the customer’s and </w:t>
            </w:r>
            <w:r>
              <w:rPr>
                <w:spacing w:val="-3"/>
                <w:sz w:val="16"/>
              </w:rPr>
              <w:t xml:space="preserve">user’s </w:t>
            </w:r>
            <w:r>
              <w:rPr>
                <w:sz w:val="16"/>
              </w:rPr>
              <w:t>needs.</w:t>
            </w:r>
          </w:p>
          <w:p w14:paraId="22D586D8" w14:textId="77777777" w:rsidR="00307FBE" w:rsidRDefault="00ED41FC">
            <w:pPr>
              <w:pStyle w:val="TableParagraph"/>
              <w:spacing w:before="7" w:line="232" w:lineRule="auto"/>
              <w:ind w:left="118" w:right="108"/>
              <w:jc w:val="both"/>
              <w:rPr>
                <w:sz w:val="16"/>
              </w:rPr>
            </w:pPr>
            <w:r>
              <w:rPr>
                <w:sz w:val="16"/>
              </w:rPr>
              <w:t xml:space="preserve">Totally manages </w:t>
            </w:r>
            <w:r>
              <w:rPr>
                <w:spacing w:val="-6"/>
                <w:sz w:val="16"/>
              </w:rPr>
              <w:t xml:space="preserve">the </w:t>
            </w:r>
            <w:r>
              <w:rPr>
                <w:sz w:val="16"/>
              </w:rPr>
              <w:t xml:space="preserve">project schedule </w:t>
            </w:r>
            <w:r>
              <w:rPr>
                <w:spacing w:val="-6"/>
                <w:sz w:val="16"/>
              </w:rPr>
              <w:t xml:space="preserve">and </w:t>
            </w:r>
            <w:r>
              <w:rPr>
                <w:sz w:val="16"/>
              </w:rPr>
              <w:t xml:space="preserve">checks the deadline </w:t>
            </w:r>
            <w:r>
              <w:rPr>
                <w:spacing w:val="-9"/>
                <w:sz w:val="16"/>
              </w:rPr>
              <w:t xml:space="preserve">of </w:t>
            </w:r>
            <w:r>
              <w:rPr>
                <w:sz w:val="16"/>
              </w:rPr>
              <w:t xml:space="preserve">each role. Helps </w:t>
            </w:r>
            <w:r>
              <w:rPr>
                <w:spacing w:val="-4"/>
                <w:sz w:val="16"/>
              </w:rPr>
              <w:t xml:space="preserve">other </w:t>
            </w:r>
            <w:r>
              <w:rPr>
                <w:sz w:val="16"/>
              </w:rPr>
              <w:t xml:space="preserve">roles </w:t>
            </w:r>
            <w:proofErr w:type="gramStart"/>
            <w:r>
              <w:rPr>
                <w:sz w:val="16"/>
              </w:rPr>
              <w:t>to  communicate</w:t>
            </w:r>
            <w:proofErr w:type="gramEnd"/>
            <w:r>
              <w:rPr>
                <w:sz w:val="16"/>
              </w:rPr>
              <w:t xml:space="preserve"> with each other </w:t>
            </w:r>
            <w:r>
              <w:rPr>
                <w:spacing w:val="-3"/>
                <w:sz w:val="16"/>
              </w:rPr>
              <w:t xml:space="preserve">smoothly </w:t>
            </w:r>
            <w:r>
              <w:rPr>
                <w:sz w:val="16"/>
              </w:rPr>
              <w:t xml:space="preserve">and evaluates the </w:t>
            </w:r>
            <w:r>
              <w:rPr>
                <w:spacing w:val="-3"/>
                <w:sz w:val="16"/>
              </w:rPr>
              <w:t xml:space="preserve">software </w:t>
            </w:r>
            <w:r>
              <w:rPr>
                <w:sz w:val="16"/>
              </w:rPr>
              <w:t>features.</w:t>
            </w:r>
          </w:p>
        </w:tc>
      </w:tr>
    </w:tbl>
    <w:p w14:paraId="22DE3643" w14:textId="77777777" w:rsidR="00307FBE" w:rsidRDefault="00307FBE">
      <w:pPr>
        <w:pStyle w:val="Corpsdetexte"/>
        <w:ind w:left="0" w:right="0"/>
        <w:jc w:val="left"/>
        <w:rPr>
          <w:sz w:val="18"/>
        </w:rPr>
      </w:pPr>
    </w:p>
    <w:p w14:paraId="41D45DEA" w14:textId="77777777" w:rsidR="00307FBE" w:rsidRDefault="00307FBE">
      <w:pPr>
        <w:pStyle w:val="Corpsdetexte"/>
        <w:ind w:left="0" w:right="0"/>
        <w:jc w:val="left"/>
        <w:rPr>
          <w:sz w:val="18"/>
        </w:rPr>
      </w:pPr>
    </w:p>
    <w:p w14:paraId="0B23AEFB" w14:textId="77777777" w:rsidR="00307FBE" w:rsidRDefault="00307FBE">
      <w:pPr>
        <w:pStyle w:val="Corpsdetexte"/>
        <w:spacing w:before="3"/>
        <w:ind w:left="0" w:right="0"/>
        <w:jc w:val="left"/>
        <w:rPr>
          <w:sz w:val="14"/>
        </w:rPr>
      </w:pPr>
    </w:p>
    <w:p w14:paraId="72FC85E8" w14:textId="77777777" w:rsidR="00307FBE" w:rsidRDefault="00ED41FC">
      <w:pPr>
        <w:pStyle w:val="Paragraphedeliste"/>
        <w:numPr>
          <w:ilvl w:val="0"/>
          <w:numId w:val="1"/>
        </w:numPr>
        <w:tabs>
          <w:tab w:val="left" w:pos="2104"/>
        </w:tabs>
        <w:ind w:left="2103" w:right="0" w:hanging="313"/>
        <w:jc w:val="left"/>
        <w:rPr>
          <w:sz w:val="16"/>
          <w:szCs w:val="16"/>
        </w:rPr>
      </w:pPr>
      <w:r w:rsidRPr="1AA45C8A">
        <w:rPr>
          <w:spacing w:val="8"/>
          <w:sz w:val="20"/>
          <w:szCs w:val="20"/>
        </w:rPr>
        <w:t>R</w:t>
      </w:r>
      <w:r w:rsidRPr="1AA45C8A">
        <w:rPr>
          <w:spacing w:val="8"/>
          <w:sz w:val="16"/>
          <w:szCs w:val="16"/>
        </w:rPr>
        <w:t>EQUIREMENTS</w:t>
      </w:r>
    </w:p>
    <w:p w14:paraId="3C41DE0C" w14:textId="70437B93" w:rsidR="1AA45C8A" w:rsidRDefault="1AA45C8A" w:rsidP="1AA45C8A">
      <w:pPr>
        <w:pStyle w:val="Paragraphedeliste"/>
        <w:numPr>
          <w:ilvl w:val="0"/>
          <w:numId w:val="5"/>
        </w:numPr>
        <w:tabs>
          <w:tab w:val="left" w:pos="605"/>
        </w:tabs>
        <w:spacing w:line="249" w:lineRule="auto"/>
      </w:pPr>
      <w:r w:rsidRPr="1AA45C8A">
        <w:t xml:space="preserve">Creating an account </w:t>
      </w:r>
    </w:p>
    <w:p w14:paraId="2E7DBDA0" w14:textId="25992F7E" w:rsidR="1AA45C8A" w:rsidRDefault="1AA45C8A" w:rsidP="00F6134F">
      <w:pPr>
        <w:ind w:firstLine="604"/>
        <w:jc w:val="both"/>
      </w:pPr>
      <w:r>
        <w:t>When first opening the application, the user has to fill some information. First</w:t>
      </w:r>
      <w:r w:rsidR="08B88624">
        <w:t>,</w:t>
      </w:r>
      <w:r>
        <w:t xml:space="preserve"> he will have to enter some basic information such as his name, age and email address. Then he will have to choose whether he is in the buyer side or the seller side. Basically, seller side includes restaurant’s owners, supermarket/hypermarket</w:t>
      </w:r>
      <w:r w:rsidR="08B88624">
        <w:t xml:space="preserve"> </w:t>
      </w:r>
      <w:r>
        <w:t>‘s owners…and buyer side includes people interested in buying the offered products.</w:t>
      </w:r>
    </w:p>
    <w:p w14:paraId="58D6F986" w14:textId="4811742F" w:rsidR="1AA45C8A" w:rsidRDefault="1AA45C8A" w:rsidP="00F6134F">
      <w:pPr>
        <w:ind w:firstLine="604"/>
        <w:jc w:val="both"/>
      </w:pPr>
      <w:r>
        <w:t>On the buyer side, the user will have to fill more information. He will have to give his address and also choose his favorite dishes among given categories. On the buyer side, the app will require the restaurant’s address and the type of food served</w:t>
      </w:r>
    </w:p>
    <w:p w14:paraId="215AE45B" w14:textId="70437B93" w:rsidR="1AA45C8A" w:rsidRDefault="1E30CE4C" w:rsidP="1E30CE4C">
      <w:pPr>
        <w:pStyle w:val="Paragraphedeliste"/>
        <w:numPr>
          <w:ilvl w:val="0"/>
          <w:numId w:val="5"/>
        </w:numPr>
        <w:tabs>
          <w:tab w:val="left" w:pos="605"/>
        </w:tabs>
        <w:spacing w:line="249" w:lineRule="auto"/>
      </w:pPr>
      <w:r w:rsidRPr="1E30CE4C">
        <w:t>Type of purchase</w:t>
      </w:r>
    </w:p>
    <w:p w14:paraId="196B491A" w14:textId="03677952" w:rsidR="1AA45C8A" w:rsidRDefault="1E30CE4C" w:rsidP="00F6134F">
      <w:pPr>
        <w:spacing w:line="249" w:lineRule="auto"/>
        <w:ind w:firstLine="604"/>
        <w:jc w:val="both"/>
      </w:pPr>
      <w:r>
        <w:t xml:space="preserve">When opening the app, the buyer will have two choices: meals prepared in restaurant or groceries shopping. </w:t>
      </w:r>
    </w:p>
    <w:p w14:paraId="4C943670" w14:textId="6A742821" w:rsidR="1AA45C8A" w:rsidRDefault="1E30CE4C" w:rsidP="00F6134F">
      <w:pPr>
        <w:spacing w:line="249" w:lineRule="auto"/>
        <w:ind w:firstLine="604"/>
        <w:jc w:val="both"/>
      </w:pPr>
      <w:r>
        <w:t>In the first category, the buyer can buy leftover meals prepared in restaurant, coffee shops…at a cheaper price. And in the second one, the buyer will be allowed to buy basic aliments like eggs, milk, yoghurt…with close expiration dates always at a cheaper price.</w:t>
      </w:r>
    </w:p>
    <w:p w14:paraId="4AE76C8E" w14:textId="6A742821" w:rsidR="1AA45C8A" w:rsidRDefault="18617ADA" w:rsidP="00F6134F">
      <w:pPr>
        <w:pStyle w:val="Paragraphedeliste"/>
        <w:numPr>
          <w:ilvl w:val="0"/>
          <w:numId w:val="5"/>
        </w:numPr>
        <w:tabs>
          <w:tab w:val="left" w:pos="605"/>
        </w:tabs>
        <w:spacing w:line="249" w:lineRule="auto"/>
      </w:pPr>
      <w:r w:rsidRPr="18617ADA">
        <w:rPr>
          <w:sz w:val="20"/>
          <w:szCs w:val="20"/>
        </w:rPr>
        <w:t xml:space="preserve">Customer choice </w:t>
      </w:r>
    </w:p>
    <w:p w14:paraId="28EBCE7D" w14:textId="5ACB336B" w:rsidR="1AA45C8A" w:rsidRDefault="18617ADA" w:rsidP="00F6134F">
      <w:pPr>
        <w:spacing w:line="249" w:lineRule="auto"/>
        <w:ind w:firstLine="604"/>
        <w:jc w:val="both"/>
      </w:pPr>
      <w:r>
        <w:t xml:space="preserve">If the buyer </w:t>
      </w:r>
      <w:r w:rsidR="08B88624">
        <w:t>chooses</w:t>
      </w:r>
      <w:r>
        <w:t xml:space="preserve"> the « meals prepared in restaurants » category, different options will be offered to him to help him make his choice. He can choose the restaurant in which he </w:t>
      </w:r>
      <w:r w:rsidR="08B88624">
        <w:t>wants</w:t>
      </w:r>
      <w:r>
        <w:t xml:space="preserve"> to buy food leftovers regarding the restaurant’s location, the type of food he </w:t>
      </w:r>
      <w:r>
        <w:t>wants to eat or just let the app make suggestions based on the preferences he has filled earlier. To have more accurate suggestions, the buyer can also set price range. Lastly, a kind of surprise choice will also be available for those who want to try something new. With that option, the app will choose a restaurant for the buyer. On the « groceries shopping » category, the user will be allowed to choose by type of product and location of the shop.</w:t>
      </w:r>
    </w:p>
    <w:p w14:paraId="5D646C7A" w14:textId="0AC24D34" w:rsidR="1AA45C8A" w:rsidRPr="00F6134F" w:rsidRDefault="6BC41127" w:rsidP="00F6134F">
      <w:pPr>
        <w:pStyle w:val="Paragraphedeliste"/>
        <w:numPr>
          <w:ilvl w:val="0"/>
          <w:numId w:val="5"/>
        </w:numPr>
        <w:tabs>
          <w:tab w:val="left" w:pos="605"/>
        </w:tabs>
        <w:spacing w:line="249" w:lineRule="auto"/>
        <w:rPr>
          <w:sz w:val="28"/>
          <w:szCs w:val="28"/>
        </w:rPr>
      </w:pPr>
      <w:r w:rsidRPr="00F6134F">
        <w:t>Payment and pick up</w:t>
      </w:r>
    </w:p>
    <w:p w14:paraId="29A56C2E" w14:textId="03907939" w:rsidR="00AF3010" w:rsidRDefault="6BC41127" w:rsidP="00F6134F">
      <w:pPr>
        <w:spacing w:before="9" w:line="249" w:lineRule="auto"/>
        <w:ind w:firstLine="604"/>
        <w:jc w:val="both"/>
      </w:pPr>
      <w:r>
        <w:t xml:space="preserve">To be as convenient as possible, the app will let the buyer choose whether he wants to do online </w:t>
      </w:r>
      <w:r w:rsidR="08B88624">
        <w:t>payment</w:t>
      </w:r>
      <w:r>
        <w:t xml:space="preserve"> or pay directly by cash at the restaurant, so our app will need to be linked with an online payment device. The app will also include a schedule device to set pick up time. Lastly, two options will be available for the buyer: asking the restaurant to pack the meal, that will be a paying option, or letting the customer bring his own container, which is more sustainable.</w:t>
      </w:r>
    </w:p>
    <w:p w14:paraId="246F45E7" w14:textId="77777777" w:rsidR="0030769D" w:rsidRPr="00F43477" w:rsidRDefault="0030769D" w:rsidP="00F43477">
      <w:pPr>
        <w:spacing w:before="9" w:line="249" w:lineRule="auto"/>
        <w:ind w:firstLine="604"/>
      </w:pPr>
    </w:p>
    <w:p w14:paraId="76356128" w14:textId="6EA8CBA6" w:rsidR="00A93FC5" w:rsidRPr="0030769D" w:rsidRDefault="00AF3010" w:rsidP="00F43477">
      <w:pPr>
        <w:pStyle w:val="Paragraphedeliste"/>
        <w:numPr>
          <w:ilvl w:val="0"/>
          <w:numId w:val="1"/>
        </w:numPr>
        <w:tabs>
          <w:tab w:val="left" w:pos="2104"/>
        </w:tabs>
        <w:ind w:right="0"/>
        <w:jc w:val="left"/>
        <w:rPr>
          <w:sz w:val="13"/>
          <w:szCs w:val="13"/>
        </w:rPr>
      </w:pPr>
      <w:r>
        <w:rPr>
          <w:spacing w:val="8"/>
          <w:sz w:val="20"/>
          <w:szCs w:val="20"/>
        </w:rPr>
        <w:t>D</w:t>
      </w:r>
      <w:r>
        <w:rPr>
          <w:spacing w:val="8"/>
          <w:sz w:val="16"/>
          <w:szCs w:val="16"/>
        </w:rPr>
        <w:t>EVELOP</w:t>
      </w:r>
      <w:r w:rsidRPr="1AA45C8A">
        <w:rPr>
          <w:spacing w:val="8"/>
          <w:sz w:val="16"/>
          <w:szCs w:val="16"/>
        </w:rPr>
        <w:t>ME</w:t>
      </w:r>
      <w:r w:rsidRPr="00AF3010">
        <w:rPr>
          <w:spacing w:val="8"/>
          <w:sz w:val="16"/>
          <w:szCs w:val="16"/>
        </w:rPr>
        <w:t xml:space="preserve">PMENT </w:t>
      </w:r>
      <w:r>
        <w:rPr>
          <w:spacing w:val="8"/>
          <w:sz w:val="20"/>
          <w:szCs w:val="20"/>
        </w:rPr>
        <w:t>E</w:t>
      </w:r>
      <w:r w:rsidRPr="00AF3010">
        <w:rPr>
          <w:spacing w:val="8"/>
          <w:sz w:val="16"/>
          <w:szCs w:val="16"/>
        </w:rPr>
        <w:t>NVRIONMENT</w:t>
      </w:r>
    </w:p>
    <w:p w14:paraId="00C20753" w14:textId="3A3D0A7E" w:rsidR="005857DB" w:rsidRPr="00031440" w:rsidRDefault="00031440" w:rsidP="00031440">
      <w:pPr>
        <w:tabs>
          <w:tab w:val="left" w:pos="2104"/>
        </w:tabs>
        <w:ind w:left="283" w:right="130"/>
        <w:rPr>
          <w:i/>
          <w:iCs/>
        </w:rPr>
      </w:pPr>
      <w:proofErr w:type="gramStart"/>
      <w:r>
        <w:rPr>
          <w:rFonts w:eastAsiaTheme="minorEastAsia"/>
          <w:i/>
          <w:iCs/>
          <w:lang w:eastAsia="zh-CN"/>
        </w:rPr>
        <w:t xml:space="preserve">A  </w:t>
      </w:r>
      <w:r w:rsidR="0030769D" w:rsidRPr="00031440">
        <w:rPr>
          <w:rFonts w:eastAsiaTheme="minorEastAsia"/>
          <w:i/>
          <w:iCs/>
          <w:lang w:eastAsia="zh-CN"/>
        </w:rPr>
        <w:t>Choice</w:t>
      </w:r>
      <w:proofErr w:type="gramEnd"/>
      <w:r w:rsidR="0030769D" w:rsidRPr="00031440">
        <w:rPr>
          <w:rFonts w:eastAsiaTheme="minorEastAsia"/>
          <w:i/>
          <w:iCs/>
          <w:lang w:eastAsia="zh-CN"/>
        </w:rPr>
        <w:t xml:space="preserve"> of software development platform</w:t>
      </w:r>
    </w:p>
    <w:p w14:paraId="7073BAF4" w14:textId="52539759" w:rsidR="0030769D" w:rsidRPr="00765993" w:rsidRDefault="00765993" w:rsidP="0030769D">
      <w:pPr>
        <w:pStyle w:val="Paragraphedeliste"/>
        <w:numPr>
          <w:ilvl w:val="0"/>
          <w:numId w:val="8"/>
        </w:numPr>
        <w:tabs>
          <w:tab w:val="left" w:pos="2104"/>
        </w:tabs>
        <w:ind w:right="130"/>
      </w:pPr>
      <w:r>
        <w:rPr>
          <w:rFonts w:eastAsiaTheme="minorEastAsia" w:hint="eastAsia"/>
          <w:lang w:eastAsia="zh-CN"/>
        </w:rPr>
        <w:t>P</w:t>
      </w:r>
      <w:r>
        <w:rPr>
          <w:rFonts w:eastAsiaTheme="minorEastAsia"/>
          <w:lang w:eastAsia="zh-CN"/>
        </w:rPr>
        <w:t>latform used</w:t>
      </w:r>
    </w:p>
    <w:p w14:paraId="6BE22325" w14:textId="461090A4" w:rsidR="00765993" w:rsidRDefault="00765993" w:rsidP="00696036">
      <w:pPr>
        <w:tabs>
          <w:tab w:val="left" w:pos="2104"/>
        </w:tabs>
        <w:ind w:left="420" w:right="130" w:firstLine="443"/>
        <w:jc w:val="both"/>
      </w:pPr>
      <w:r>
        <w:t>The platform we will choose to work on will be a mobile app. Indeed, our project is based on fast services for daily use, so it needs to be usable at any time to be very convenient for the user. As we all carry our smartphone with us at any time of the day, a mobile app is the most appropriate platform for our service to provide fast and easy-to-use services. Plus, this app needs to be cross-platform. Since our service is based on a collaboration between professionals (restaurant owners, supermarket managers…) and individuals, the more users there are, the more diversity there will be and therefore the more attractive our service will be. We will focus on Android and iOS operating systems because the leading smartphones’ companies in South Korea are Samsung (Android), LG (Android) and iPhone (iOS), according to this Statista’s analysis. But for now, as our programming skills and experience in software engineering are at a development stage, we will only focus on one of the OS previously mentioned, which is Android.</w:t>
      </w:r>
    </w:p>
    <w:p w14:paraId="0489B853" w14:textId="37B5D463" w:rsidR="00696036" w:rsidRDefault="00696036" w:rsidP="00696036">
      <w:pPr>
        <w:tabs>
          <w:tab w:val="left" w:pos="2104"/>
        </w:tabs>
        <w:ind w:left="420" w:right="130" w:firstLine="443"/>
        <w:jc w:val="both"/>
      </w:pPr>
      <w:r>
        <w:rPr>
          <w:noProof/>
        </w:rPr>
        <w:drawing>
          <wp:inline distT="0" distB="0" distL="0" distR="0" wp14:anchorId="4E7A3FBE" wp14:editId="7198A992">
            <wp:extent cx="2828925" cy="21020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7785" cy="2116060"/>
                    </a:xfrm>
                    <a:prstGeom prst="rect">
                      <a:avLst/>
                    </a:prstGeom>
                  </pic:spPr>
                </pic:pic>
              </a:graphicData>
            </a:graphic>
          </wp:inline>
        </w:drawing>
      </w:r>
    </w:p>
    <w:p w14:paraId="373A8F55" w14:textId="77777777" w:rsidR="00696036" w:rsidRDefault="00696036" w:rsidP="00696036">
      <w:pPr>
        <w:pStyle w:val="Lgende"/>
        <w:jc w:val="center"/>
        <w:rPr>
          <w:lang w:val="en-US"/>
        </w:rPr>
      </w:pPr>
      <w:proofErr w:type="gramStart"/>
      <w:r w:rsidRPr="00D340E9">
        <w:rPr>
          <w:lang w:val="en-US"/>
        </w:rPr>
        <w:t>Source :</w:t>
      </w:r>
      <w:proofErr w:type="gramEnd"/>
      <w:r w:rsidRPr="00D340E9">
        <w:rPr>
          <w:lang w:val="en-US"/>
        </w:rPr>
        <w:t xml:space="preserve"> Statista</w:t>
      </w:r>
    </w:p>
    <w:p w14:paraId="4F46F0A0" w14:textId="5B974FB6" w:rsidR="00AC5563" w:rsidRPr="005857DB" w:rsidRDefault="00696036" w:rsidP="004862EE">
      <w:pPr>
        <w:pStyle w:val="Paragraphedeliste"/>
        <w:numPr>
          <w:ilvl w:val="0"/>
          <w:numId w:val="8"/>
        </w:numPr>
        <w:tabs>
          <w:tab w:val="left" w:pos="2104"/>
        </w:tabs>
        <w:ind w:right="130"/>
      </w:pPr>
      <w:r w:rsidRPr="005857DB">
        <w:rPr>
          <w:rFonts w:eastAsiaTheme="minorEastAsia" w:hint="eastAsia"/>
          <w:lang w:eastAsia="zh-CN"/>
        </w:rPr>
        <w:lastRenderedPageBreak/>
        <w:t>P</w:t>
      </w:r>
      <w:r w:rsidRPr="005857DB">
        <w:rPr>
          <w:rFonts w:eastAsiaTheme="minorEastAsia"/>
          <w:lang w:eastAsia="zh-CN"/>
        </w:rPr>
        <w:t>rogramming language</w:t>
      </w:r>
    </w:p>
    <w:p w14:paraId="728DF6B0" w14:textId="22C2E308" w:rsidR="00AC5563" w:rsidRPr="004862EE" w:rsidRDefault="00AC5563" w:rsidP="004862EE">
      <w:pPr>
        <w:pStyle w:val="Paragraphedeliste"/>
        <w:numPr>
          <w:ilvl w:val="0"/>
          <w:numId w:val="12"/>
        </w:numPr>
        <w:tabs>
          <w:tab w:val="left" w:pos="2104"/>
        </w:tabs>
        <w:ind w:right="130"/>
        <w:rPr>
          <w:i/>
          <w:iCs/>
        </w:rPr>
      </w:pPr>
      <w:r w:rsidRPr="00AC5563">
        <w:rPr>
          <w:rFonts w:eastAsiaTheme="minorEastAsia" w:hint="eastAsia"/>
          <w:lang w:eastAsia="zh-CN"/>
        </w:rPr>
        <w:t>C</w:t>
      </w:r>
      <w:r>
        <w:rPr>
          <w:rFonts w:eastAsiaTheme="minorEastAsia"/>
          <w:lang w:eastAsia="zh-CN"/>
        </w:rPr>
        <w:t xml:space="preserve"> sharp</w:t>
      </w:r>
    </w:p>
    <w:p w14:paraId="4951B436" w14:textId="143508C2" w:rsidR="00AC5563" w:rsidRDefault="00AC5563" w:rsidP="005857DB">
      <w:pPr>
        <w:ind w:firstLine="443"/>
        <w:jc w:val="both"/>
        <w:rPr>
          <w:rFonts w:cstheme="minorHAnsi"/>
          <w:color w:val="080A19"/>
          <w:shd w:val="clear" w:color="auto" w:fill="FFFFFF"/>
        </w:rPr>
      </w:pPr>
      <w:bookmarkStart w:id="0" w:name="_Hlk87634020"/>
      <w:r>
        <w:t xml:space="preserve">Concerning the programming language, we will use C#, and more particularly the open-source platform Xamarin. We want to work with C# because all the team members have knowledge and experience on coding with this language. In </w:t>
      </w:r>
      <w:r w:rsidRPr="00A369F5">
        <w:rPr>
          <w:rFonts w:cstheme="minorHAnsi"/>
        </w:rPr>
        <w:t>addition, C# is a very convenient language when it comes to develop mobile applications because it is object oriented, so error detection is simpler, and it has a large community</w:t>
      </w:r>
      <w:r>
        <w:rPr>
          <w:rFonts w:cstheme="minorHAnsi"/>
        </w:rPr>
        <w:t xml:space="preserve"> (it is ranked on top 10 most used programming languages among developers)</w:t>
      </w:r>
      <w:r w:rsidRPr="00A369F5">
        <w:rPr>
          <w:rFonts w:cstheme="minorHAnsi"/>
        </w:rPr>
        <w:t xml:space="preserve">, which means that </w:t>
      </w:r>
      <w:r w:rsidRPr="00A369F5">
        <w:rPr>
          <w:rFonts w:cstheme="minorHAnsi"/>
          <w:color w:val="080A19"/>
          <w:shd w:val="clear" w:color="auto" w:fill="FFFFFF"/>
        </w:rPr>
        <w:t>finding support or answers for questions is not as hard as it might be with a lesser language. Finally, this large community also ensure the continued existence and use of the language.</w:t>
      </w:r>
      <w:bookmarkEnd w:id="0"/>
    </w:p>
    <w:p w14:paraId="3EF9E78E" w14:textId="77777777" w:rsidR="005857DB" w:rsidRDefault="005857DB" w:rsidP="005857DB">
      <w:pPr>
        <w:ind w:firstLine="443"/>
        <w:jc w:val="both"/>
        <w:rPr>
          <w:rFonts w:cstheme="minorHAnsi"/>
          <w:color w:val="080A19"/>
          <w:shd w:val="clear" w:color="auto" w:fill="FFFFFF"/>
        </w:rPr>
      </w:pPr>
    </w:p>
    <w:p w14:paraId="07480FC9" w14:textId="6A4EA523" w:rsidR="00AC5563" w:rsidRPr="005857DB" w:rsidRDefault="00AC5563" w:rsidP="00AC5563">
      <w:pPr>
        <w:pStyle w:val="Paragraphedeliste"/>
        <w:numPr>
          <w:ilvl w:val="0"/>
          <w:numId w:val="8"/>
        </w:numPr>
        <w:tabs>
          <w:tab w:val="left" w:pos="2104"/>
        </w:tabs>
        <w:ind w:right="130"/>
        <w:rPr>
          <w:rFonts w:eastAsiaTheme="minorEastAsia"/>
          <w:lang w:eastAsia="zh-CN"/>
        </w:rPr>
      </w:pPr>
      <w:r w:rsidRPr="005857DB">
        <w:rPr>
          <w:rFonts w:eastAsiaTheme="minorEastAsia" w:hint="cs"/>
          <w:lang w:eastAsia="zh-CN"/>
        </w:rPr>
        <w:t>C</w:t>
      </w:r>
      <w:r w:rsidRPr="005857DB">
        <w:rPr>
          <w:rFonts w:eastAsiaTheme="minorEastAsia"/>
          <w:lang w:eastAsia="zh-CN"/>
        </w:rPr>
        <w:t>ost estimation</w:t>
      </w:r>
    </w:p>
    <w:p w14:paraId="66221B16" w14:textId="71ADE7D5" w:rsidR="00AC5563" w:rsidRDefault="00B302AF" w:rsidP="004862EE">
      <w:r>
        <w:object w:dxaOrig="7565" w:dyaOrig="5561" w14:anchorId="1778DF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4.25pt;height:140.25pt" o:ole="">
            <v:imagedata r:id="rId10" o:title="" cropbottom="16321f"/>
          </v:shape>
          <o:OLEObject Type="Embed" ProgID="Excel.Sheet.12" ShapeID="_x0000_i1027" DrawAspect="Content" ObjectID="_1700646849" r:id="rId11"/>
        </w:object>
      </w:r>
    </w:p>
    <w:p w14:paraId="37A3C7F9" w14:textId="77777777" w:rsidR="00041B3F" w:rsidRDefault="00041B3F" w:rsidP="004862EE"/>
    <w:p w14:paraId="34E0D1E3" w14:textId="2E6BDEF9" w:rsidR="004862EE" w:rsidRDefault="004862EE" w:rsidP="004862EE">
      <w:pPr>
        <w:pStyle w:val="Paragraphedeliste"/>
        <w:numPr>
          <w:ilvl w:val="0"/>
          <w:numId w:val="12"/>
        </w:numPr>
        <w:rPr>
          <w:rFonts w:eastAsiaTheme="minorEastAsia"/>
          <w:lang w:eastAsia="zh-CN"/>
        </w:rPr>
      </w:pPr>
      <w:r w:rsidRPr="004862EE">
        <w:rPr>
          <w:rFonts w:eastAsiaTheme="minorEastAsia"/>
          <w:lang w:eastAsia="zh-CN"/>
        </w:rPr>
        <w:t>Why the Microsoft Surface Pro 7:</w:t>
      </w:r>
    </w:p>
    <w:p w14:paraId="7B55C5F4" w14:textId="213B5D06" w:rsidR="004862EE" w:rsidRDefault="004862EE" w:rsidP="004862EE">
      <w:pPr>
        <w:ind w:leftChars="100" w:left="220" w:firstLineChars="100" w:firstLine="220"/>
        <w:jc w:val="both"/>
        <w:rPr>
          <w:rFonts w:eastAsiaTheme="minorEastAsia"/>
          <w:lang w:eastAsia="zh-CN"/>
        </w:rPr>
      </w:pPr>
      <w:r w:rsidRPr="004862EE">
        <w:rPr>
          <w:rFonts w:eastAsiaTheme="minorEastAsia"/>
          <w:lang w:eastAsia="zh-CN"/>
        </w:rPr>
        <w:t>This laptop is powered by the Intel Core i5-1035G4, which is a 10th Gen processor, and an integrated GPU. There are more powerful GPUs in the market but as we are not developing a video game it doesn’t really matter and it should be more than enough. This machine offers 8GB RAM and 128GB SSD-based storage, so compiling android development files and programs will take less time compared to a laptop with HDD-based storage. 8GB RAM is good enough to read data fast. Like most of the laptops made by Microsoft, this one does not support storage or memory expansion, but the development of our mobile application will not need us to have extra storage. It is also provided with Windows 10 OS, which makes things easier when it comes to using Visual Studio. This is a lightweight laptop that comes with a detachable keyboard and trackpad, it is just 1.1 pounds of weight. Though it is a full-fledged laptop, it is as light as a tablet. It means that we can easily develop new apps from coffee shops or other establishments and the laptop can be carried in a pouch. Lastly, the laptop offers a battery life of up to 10.5 hours on a single charge with support for fast charging, which is very convenient as we are used to meet in cafes for team meetings.</w:t>
      </w:r>
    </w:p>
    <w:p w14:paraId="7D6C602E" w14:textId="41B2BCF9" w:rsidR="00041B3F" w:rsidRDefault="00041B3F" w:rsidP="004862EE">
      <w:pPr>
        <w:ind w:leftChars="100" w:left="220" w:firstLineChars="100" w:firstLine="220"/>
        <w:jc w:val="both"/>
        <w:rPr>
          <w:rFonts w:eastAsiaTheme="minorEastAsia"/>
          <w:lang w:eastAsia="zh-CN"/>
        </w:rPr>
      </w:pPr>
    </w:p>
    <w:p w14:paraId="01086478" w14:textId="3A02F210" w:rsidR="00041B3F" w:rsidRDefault="00041B3F" w:rsidP="004862EE">
      <w:pPr>
        <w:ind w:leftChars="100" w:left="220" w:firstLineChars="100" w:firstLine="220"/>
        <w:jc w:val="both"/>
        <w:rPr>
          <w:rFonts w:eastAsiaTheme="minorEastAsia"/>
          <w:lang w:eastAsia="zh-CN"/>
        </w:rPr>
      </w:pPr>
    </w:p>
    <w:p w14:paraId="1E0D1892" w14:textId="77746649" w:rsidR="00041B3F" w:rsidRDefault="00041B3F" w:rsidP="004862EE">
      <w:pPr>
        <w:ind w:leftChars="100" w:left="220" w:firstLineChars="100" w:firstLine="220"/>
        <w:jc w:val="both"/>
        <w:rPr>
          <w:rFonts w:eastAsiaTheme="minorEastAsia"/>
          <w:lang w:eastAsia="zh-CN"/>
        </w:rPr>
      </w:pPr>
    </w:p>
    <w:p w14:paraId="47850923" w14:textId="77777777" w:rsidR="00041B3F" w:rsidRDefault="00041B3F" w:rsidP="004862EE">
      <w:pPr>
        <w:ind w:leftChars="100" w:left="220" w:firstLineChars="100" w:firstLine="220"/>
        <w:jc w:val="both"/>
        <w:rPr>
          <w:rFonts w:eastAsiaTheme="minorEastAsia"/>
          <w:lang w:eastAsia="zh-CN"/>
        </w:rPr>
      </w:pPr>
    </w:p>
    <w:p w14:paraId="6DB88373" w14:textId="2548D0E3" w:rsidR="004862EE" w:rsidRDefault="00277479" w:rsidP="004862EE">
      <w:pPr>
        <w:pStyle w:val="Paragraphedeliste"/>
        <w:numPr>
          <w:ilvl w:val="0"/>
          <w:numId w:val="12"/>
        </w:numPr>
        <w:rPr>
          <w:rFonts w:eastAsiaTheme="minorEastAsia"/>
          <w:lang w:eastAsia="zh-CN"/>
        </w:rPr>
      </w:pPr>
      <w:r w:rsidRPr="00277479">
        <w:rPr>
          <w:rFonts w:eastAsiaTheme="minorEastAsia"/>
          <w:lang w:eastAsia="zh-CN"/>
        </w:rPr>
        <w:t>Why the Samsung Galaxy S21 &amp; iPhone 12 Pro:</w:t>
      </w:r>
    </w:p>
    <w:p w14:paraId="75824EC2" w14:textId="28054265" w:rsidR="00277479" w:rsidRDefault="00277479" w:rsidP="00277479">
      <w:pPr>
        <w:ind w:leftChars="100" w:left="220" w:firstLineChars="100" w:firstLine="220"/>
        <w:jc w:val="both"/>
        <w:rPr>
          <w:rFonts w:eastAsiaTheme="minorEastAsia"/>
          <w:lang w:eastAsia="zh-CN"/>
        </w:rPr>
      </w:pPr>
      <w:r w:rsidRPr="00277479">
        <w:rPr>
          <w:rFonts w:eastAsiaTheme="minorEastAsia"/>
          <w:lang w:eastAsia="zh-CN"/>
        </w:rPr>
        <w:t>To make our choice, we just searched for the most frequently bought smartphones in Korea using Android and iOS operating systems. As we plan to make our app available under this two OS, it is important that we can test how our app runs under two different operating systems to make sure that the app can be successfully downloaded, executed, and that it can interact with the supporting back-end content infrastructure.</w:t>
      </w:r>
    </w:p>
    <w:p w14:paraId="6CD0F554" w14:textId="77777777" w:rsidR="005857DB" w:rsidRPr="00277479" w:rsidRDefault="005857DB" w:rsidP="00277479">
      <w:pPr>
        <w:ind w:leftChars="100" w:left="220" w:firstLineChars="100" w:firstLine="220"/>
        <w:jc w:val="both"/>
        <w:rPr>
          <w:rFonts w:eastAsiaTheme="minorEastAsia"/>
          <w:lang w:eastAsia="zh-CN"/>
        </w:rPr>
      </w:pPr>
    </w:p>
    <w:p w14:paraId="2EC81134" w14:textId="569D346A" w:rsidR="004862EE" w:rsidRDefault="005857DB" w:rsidP="004862EE">
      <w:pPr>
        <w:pStyle w:val="Paragraphedeliste"/>
        <w:numPr>
          <w:ilvl w:val="0"/>
          <w:numId w:val="8"/>
        </w:numPr>
        <w:rPr>
          <w:rFonts w:eastAsiaTheme="minorEastAsia"/>
          <w:lang w:eastAsia="zh-CN"/>
        </w:rPr>
      </w:pPr>
      <w:r>
        <w:rPr>
          <w:rFonts w:eastAsiaTheme="minorEastAsia"/>
          <w:lang w:eastAsia="zh-CN"/>
        </w:rPr>
        <w:t>I</w:t>
      </w:r>
      <w:r w:rsidRPr="005857DB">
        <w:rPr>
          <w:rFonts w:eastAsiaTheme="minorEastAsia"/>
          <w:lang w:eastAsia="zh-CN"/>
        </w:rPr>
        <w:t>nformation of your development environment</w:t>
      </w:r>
    </w:p>
    <w:p w14:paraId="67F0B1BA" w14:textId="2CD6EDC6" w:rsidR="005857DB" w:rsidRDefault="005857DB" w:rsidP="00956E84">
      <w:pPr>
        <w:ind w:leftChars="100" w:left="220" w:firstLineChars="100" w:firstLine="220"/>
        <w:jc w:val="both"/>
        <w:rPr>
          <w:rFonts w:eastAsiaTheme="minorEastAsia"/>
          <w:lang w:eastAsia="zh-CN"/>
        </w:rPr>
      </w:pPr>
      <w:r w:rsidRPr="00956E84">
        <w:rPr>
          <w:rFonts w:eastAsiaTheme="minorEastAsia"/>
          <w:lang w:eastAsia="zh-CN"/>
        </w:rPr>
        <w:t>Regarding Xamarin platform, it will allow us</w:t>
      </w:r>
      <w:r w:rsidR="00956E84">
        <w:rPr>
          <w:rFonts w:eastAsiaTheme="minorEastAsia"/>
          <w:lang w:eastAsia="zh-CN"/>
        </w:rPr>
        <w:t xml:space="preserve"> </w:t>
      </w:r>
      <w:r w:rsidRPr="00956E84">
        <w:rPr>
          <w:rFonts w:eastAsiaTheme="minorEastAsia"/>
          <w:lang w:eastAsia="zh-CN"/>
        </w:rPr>
        <w:t>to</w:t>
      </w:r>
      <w:r w:rsidR="00956E84" w:rsidRPr="00956E84">
        <w:rPr>
          <w:rFonts w:eastAsiaTheme="minorEastAsia"/>
          <w:lang w:eastAsia="zh-CN"/>
        </w:rPr>
        <w:t xml:space="preserve"> </w:t>
      </w:r>
      <w:r w:rsidRPr="00956E84">
        <w:rPr>
          <w:rFonts w:eastAsiaTheme="minorEastAsia"/>
          <w:lang w:eastAsia="zh-CN"/>
        </w:rPr>
        <w:t xml:space="preserve">reach a lot of our prerequisites. Xamarin will make us </w:t>
      </w:r>
      <w:r w:rsidR="00956E84">
        <w:rPr>
          <w:rFonts w:eastAsiaTheme="minorEastAsia"/>
          <w:lang w:eastAsia="zh-CN"/>
        </w:rPr>
        <w:t xml:space="preserve">         </w:t>
      </w:r>
      <w:r w:rsidRPr="00956E84">
        <w:rPr>
          <w:rFonts w:eastAsiaTheme="minorEastAsia"/>
          <w:lang w:eastAsia="zh-CN"/>
        </w:rPr>
        <w:t xml:space="preserve">able to develop a cross-platform app because it contains </w:t>
      </w:r>
      <w:r w:rsidR="00956E84">
        <w:rPr>
          <w:rFonts w:eastAsiaTheme="minorEastAsia"/>
          <w:lang w:eastAsia="zh-CN"/>
        </w:rPr>
        <w:t xml:space="preserve">   </w:t>
      </w:r>
      <w:r w:rsidRPr="00956E84">
        <w:rPr>
          <w:rFonts w:eastAsiaTheme="minorEastAsia"/>
          <w:lang w:eastAsia="zh-CN"/>
        </w:rPr>
        <w:t>reusable code, 90% of which can be recycled for the development of apps on various platforms. Xamarin applications can be written on PC or Mac and compile into native application packages, such as an .</w:t>
      </w:r>
      <w:proofErr w:type="spellStart"/>
      <w:r w:rsidRPr="00956E84">
        <w:rPr>
          <w:rFonts w:eastAsiaTheme="minorEastAsia"/>
          <w:lang w:eastAsia="zh-CN"/>
        </w:rPr>
        <w:t>apk</w:t>
      </w:r>
      <w:proofErr w:type="spellEnd"/>
      <w:r w:rsidRPr="00956E84">
        <w:rPr>
          <w:rFonts w:eastAsiaTheme="minorEastAsia"/>
          <w:lang w:eastAsia="zh-CN"/>
        </w:rPr>
        <w:t xml:space="preserve"> file on Android, or an .</w:t>
      </w:r>
      <w:proofErr w:type="spellStart"/>
      <w:r w:rsidRPr="00956E84">
        <w:rPr>
          <w:rFonts w:eastAsiaTheme="minorEastAsia"/>
          <w:lang w:eastAsia="zh-CN"/>
        </w:rPr>
        <w:t>ipa</w:t>
      </w:r>
      <w:proofErr w:type="spellEnd"/>
      <w:r w:rsidRPr="00956E84">
        <w:rPr>
          <w:rFonts w:eastAsiaTheme="minorEastAsia"/>
          <w:lang w:eastAsia="zh-CN"/>
        </w:rPr>
        <w:t xml:space="preserve"> file on iOS. The platform IDE enables such C# coding that the result is a native look and feel of the mobile app. As Xamarin is built on top of .NET, it also automatically handles tasks such as memory allocation, garbage collection and interoperability with underlying platforms.</w:t>
      </w:r>
    </w:p>
    <w:p w14:paraId="4C6C7CD3" w14:textId="2AD9D5C2" w:rsidR="00956E84" w:rsidRDefault="00956E84" w:rsidP="00956E84">
      <w:pPr>
        <w:ind w:leftChars="100" w:left="220" w:firstLineChars="100" w:firstLine="220"/>
        <w:jc w:val="both"/>
        <w:rPr>
          <w:rFonts w:eastAsiaTheme="minorEastAsia"/>
          <w:lang w:eastAsia="zh-CN"/>
        </w:rPr>
      </w:pPr>
      <w:r>
        <w:rPr>
          <w:noProof/>
        </w:rPr>
        <w:drawing>
          <wp:inline distT="0" distB="0" distL="0" distR="0" wp14:anchorId="31C4E596" wp14:editId="6B63BBB7">
            <wp:extent cx="3078049" cy="1300163"/>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722" t="37625" r="26955" b="26837"/>
                    <a:stretch/>
                  </pic:blipFill>
                  <pic:spPr bwMode="auto">
                    <a:xfrm>
                      <a:off x="0" y="0"/>
                      <a:ext cx="3092044" cy="1306074"/>
                    </a:xfrm>
                    <a:prstGeom prst="rect">
                      <a:avLst/>
                    </a:prstGeom>
                    <a:ln>
                      <a:noFill/>
                    </a:ln>
                    <a:extLst>
                      <a:ext uri="{53640926-AAD7-44D8-BBD7-CCE9431645EC}">
                        <a14:shadowObscured xmlns:a14="http://schemas.microsoft.com/office/drawing/2010/main"/>
                      </a:ext>
                    </a:extLst>
                  </pic:spPr>
                </pic:pic>
              </a:graphicData>
            </a:graphic>
          </wp:inline>
        </w:drawing>
      </w:r>
    </w:p>
    <w:p w14:paraId="15A33472" w14:textId="77777777" w:rsidR="00956E84" w:rsidRPr="00026D33" w:rsidRDefault="00956E84" w:rsidP="00956E84">
      <w:pPr>
        <w:pStyle w:val="Lgende"/>
        <w:jc w:val="center"/>
        <w:rPr>
          <w:lang w:val="en-US"/>
        </w:rPr>
      </w:pPr>
      <w:r w:rsidRPr="00026D33">
        <w:rPr>
          <w:lang w:val="en-US"/>
        </w:rPr>
        <w:t>Explanation on how cross platform development works with Xamarin</w:t>
      </w:r>
    </w:p>
    <w:p w14:paraId="5568A14A" w14:textId="77777777" w:rsidR="00956E84" w:rsidRDefault="00956E84" w:rsidP="00956E84">
      <w:pPr>
        <w:ind w:leftChars="100" w:left="220" w:firstLineChars="100" w:firstLine="220"/>
        <w:jc w:val="both"/>
        <w:rPr>
          <w:rFonts w:eastAsiaTheme="minorEastAsia"/>
          <w:lang w:eastAsia="zh-CN"/>
        </w:rPr>
      </w:pPr>
    </w:p>
    <w:p w14:paraId="26DB3864" w14:textId="2A007EE2" w:rsidR="00956E84" w:rsidRDefault="00956E84" w:rsidP="00956E84">
      <w:pPr>
        <w:pStyle w:val="Paragraphedeliste"/>
        <w:numPr>
          <w:ilvl w:val="0"/>
          <w:numId w:val="12"/>
        </w:numPr>
        <w:rPr>
          <w:rFonts w:eastAsiaTheme="minorEastAsia"/>
          <w:lang w:eastAsia="zh-CN"/>
        </w:rPr>
      </w:pPr>
      <w:r w:rsidRPr="00956E84">
        <w:rPr>
          <w:rFonts w:eastAsiaTheme="minorEastAsia"/>
          <w:lang w:eastAsia="zh-CN"/>
        </w:rPr>
        <w:t>Microsoft Visual Studio</w:t>
      </w:r>
    </w:p>
    <w:p w14:paraId="70106643" w14:textId="77777777" w:rsidR="00956E84" w:rsidRDefault="00956E84" w:rsidP="00956E84">
      <w:pPr>
        <w:pStyle w:val="Paragraphedeliste"/>
        <w:ind w:left="840" w:firstLine="0"/>
        <w:rPr>
          <w:rFonts w:eastAsiaTheme="minorEastAsia"/>
          <w:lang w:eastAsia="zh-CN"/>
        </w:rPr>
      </w:pPr>
    </w:p>
    <w:p w14:paraId="688C0E72" w14:textId="3E9C1038" w:rsidR="00956E84" w:rsidRDefault="00956E84" w:rsidP="00B302AF">
      <w:pPr>
        <w:pStyle w:val="Paragraphedeliste"/>
        <w:ind w:left="840" w:firstLine="0"/>
        <w:jc w:val="center"/>
        <w:rPr>
          <w:rFonts w:eastAsiaTheme="minorEastAsia"/>
          <w:lang w:eastAsia="zh-CN"/>
        </w:rPr>
      </w:pPr>
      <w:r w:rsidRPr="00956E84">
        <w:rPr>
          <w:rFonts w:ascii="Calibri" w:eastAsia="Malgun Gothic" w:hAnsi="Calibri"/>
          <w:noProof/>
          <w:lang w:eastAsia="ko-KR"/>
        </w:rPr>
        <w:drawing>
          <wp:inline distT="0" distB="0" distL="0" distR="0" wp14:anchorId="3BD7538B" wp14:editId="4EACC5F9">
            <wp:extent cx="1498600" cy="749300"/>
            <wp:effectExtent l="0" t="0" r="635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1521384" cy="760692"/>
                    </a:xfrm>
                    <a:prstGeom prst="rect">
                      <a:avLst/>
                    </a:prstGeom>
                  </pic:spPr>
                </pic:pic>
              </a:graphicData>
            </a:graphic>
          </wp:inline>
        </w:drawing>
      </w:r>
    </w:p>
    <w:p w14:paraId="0426FED4" w14:textId="7F01FF5B" w:rsidR="00956E84" w:rsidRPr="00956E84" w:rsidRDefault="00956E84" w:rsidP="00956E84">
      <w:pPr>
        <w:ind w:leftChars="100" w:left="220" w:firstLineChars="100" w:firstLine="220"/>
        <w:jc w:val="both"/>
        <w:rPr>
          <w:rFonts w:eastAsiaTheme="minorEastAsia"/>
          <w:lang w:eastAsia="zh-CN"/>
        </w:rPr>
      </w:pPr>
      <w:r w:rsidRPr="00956E84">
        <w:rPr>
          <w:rFonts w:eastAsiaTheme="minorEastAsia"/>
          <w:lang w:eastAsia="zh-CN"/>
        </w:rPr>
        <w:t>All of this will allow us to save time, be more efficient and offer a comfortable user experience. Since we plan to use Xamarin, we will also need to use Visual Studio as a code editor.</w:t>
      </w:r>
    </w:p>
    <w:p w14:paraId="0CA6A6CD" w14:textId="40EF488B" w:rsidR="00956E84" w:rsidRDefault="00956E84" w:rsidP="00956E84">
      <w:pPr>
        <w:pStyle w:val="Paragraphedeliste"/>
        <w:ind w:leftChars="100" w:left="220" w:firstLineChars="100" w:firstLine="220"/>
        <w:rPr>
          <w:rFonts w:eastAsiaTheme="minorEastAsia"/>
          <w:lang w:eastAsia="zh-CN"/>
        </w:rPr>
      </w:pPr>
      <w:r w:rsidRPr="00956E84">
        <w:rPr>
          <w:rFonts w:eastAsiaTheme="minorEastAsia"/>
          <w:lang w:eastAsia="zh-CN"/>
        </w:rPr>
        <w:t>Microsoft Visual Studio is an integrated development</w:t>
      </w:r>
      <w:r>
        <w:rPr>
          <w:rFonts w:eastAsiaTheme="minorEastAsia"/>
          <w:lang w:eastAsia="zh-CN"/>
        </w:rPr>
        <w:t xml:space="preserve">        </w:t>
      </w:r>
      <w:r w:rsidRPr="00956E84">
        <w:rPr>
          <w:rFonts w:eastAsiaTheme="minorEastAsia"/>
          <w:lang w:eastAsia="zh-CN"/>
        </w:rPr>
        <w:t>environment (IDE) from Microsoft. It is</w:t>
      </w:r>
      <w:r>
        <w:rPr>
          <w:rFonts w:eastAsiaTheme="minorEastAsia"/>
          <w:lang w:eastAsia="zh-CN"/>
        </w:rPr>
        <w:t xml:space="preserve"> </w:t>
      </w:r>
      <w:r w:rsidRPr="00956E84">
        <w:rPr>
          <w:rFonts w:eastAsiaTheme="minorEastAsia"/>
          <w:lang w:eastAsia="zh-CN"/>
        </w:rPr>
        <w:t xml:space="preserve">used to develop </w:t>
      </w:r>
      <w:r>
        <w:rPr>
          <w:rFonts w:eastAsiaTheme="minorEastAsia"/>
          <w:lang w:eastAsia="zh-CN"/>
        </w:rPr>
        <w:t xml:space="preserve">        </w:t>
      </w:r>
      <w:r w:rsidRPr="00956E84">
        <w:rPr>
          <w:rFonts w:eastAsiaTheme="minorEastAsia"/>
          <w:lang w:eastAsia="zh-CN"/>
        </w:rPr>
        <w:t>computer programs, as well as websites, web apps, web services and mobile apps. Visual Studio uses Microsoft software development platforms such as Windows API, Windows Forms, Windows Presentation Foundation, Windows Store and Microsoft Silverlight. The most basic edition of Visual Studio, the Community edition, is available free of charge. This is the edition we will use for the development of our project.</w:t>
      </w:r>
    </w:p>
    <w:p w14:paraId="36BEDBF5" w14:textId="77777777" w:rsidR="00B302AF" w:rsidRDefault="00B302AF" w:rsidP="00956E84">
      <w:pPr>
        <w:pStyle w:val="Paragraphedeliste"/>
        <w:ind w:leftChars="100" w:left="220" w:firstLineChars="100" w:firstLine="220"/>
        <w:rPr>
          <w:rFonts w:eastAsiaTheme="minorEastAsia"/>
          <w:lang w:eastAsia="zh-CN"/>
        </w:rPr>
      </w:pPr>
    </w:p>
    <w:p w14:paraId="6924B09E" w14:textId="143ADCE7" w:rsidR="00956E84" w:rsidRDefault="00B302AF" w:rsidP="00956E84">
      <w:pPr>
        <w:pStyle w:val="Paragraphedeliste"/>
        <w:numPr>
          <w:ilvl w:val="0"/>
          <w:numId w:val="12"/>
        </w:numPr>
        <w:rPr>
          <w:rFonts w:eastAsiaTheme="minorEastAsia"/>
          <w:lang w:eastAsia="zh-CN"/>
        </w:rPr>
      </w:pPr>
      <w:r>
        <w:rPr>
          <w:rFonts w:eastAsiaTheme="minorEastAsia"/>
          <w:lang w:eastAsia="zh-CN"/>
        </w:rPr>
        <w:t>Firebase</w:t>
      </w:r>
      <w:r w:rsidR="00956E84" w:rsidRPr="00956E84">
        <w:rPr>
          <w:rFonts w:eastAsiaTheme="minorEastAsia"/>
          <w:lang w:eastAsia="zh-CN"/>
        </w:rPr>
        <w:t xml:space="preserve"> (Amazon Web Service)</w:t>
      </w:r>
    </w:p>
    <w:p w14:paraId="31393381" w14:textId="2925B89C" w:rsidR="00B302AF" w:rsidRDefault="00B302AF" w:rsidP="00B302AF">
      <w:pPr>
        <w:pStyle w:val="Paragraphedeliste"/>
        <w:ind w:left="840" w:firstLine="0"/>
        <w:jc w:val="center"/>
        <w:rPr>
          <w:rFonts w:eastAsiaTheme="minorEastAsia"/>
          <w:lang w:eastAsia="zh-CN"/>
        </w:rPr>
      </w:pPr>
      <w:r>
        <w:rPr>
          <w:rFonts w:eastAsiaTheme="minorEastAsia"/>
          <w:noProof/>
          <w:lang w:eastAsia="zh-CN"/>
        </w:rPr>
        <w:lastRenderedPageBreak/>
        <w:drawing>
          <wp:inline distT="0" distB="0" distL="0" distR="0" wp14:anchorId="2727FBE2" wp14:editId="299E8208">
            <wp:extent cx="1905000" cy="65158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a:extLst>
                        <a:ext uri="{28A0092B-C50C-407E-A947-70E740481C1C}">
                          <a14:useLocalDpi xmlns:a14="http://schemas.microsoft.com/office/drawing/2010/main" val="0"/>
                        </a:ext>
                      </a:extLst>
                    </a:blip>
                    <a:stretch>
                      <a:fillRect/>
                    </a:stretch>
                  </pic:blipFill>
                  <pic:spPr>
                    <a:xfrm>
                      <a:off x="0" y="0"/>
                      <a:ext cx="1930099" cy="660173"/>
                    </a:xfrm>
                    <a:prstGeom prst="rect">
                      <a:avLst/>
                    </a:prstGeom>
                  </pic:spPr>
                </pic:pic>
              </a:graphicData>
            </a:graphic>
          </wp:inline>
        </w:drawing>
      </w:r>
    </w:p>
    <w:p w14:paraId="3E917C68" w14:textId="14CC09C9" w:rsidR="00B302AF" w:rsidRPr="00B302AF" w:rsidRDefault="00B302AF" w:rsidP="00B302AF">
      <w:pPr>
        <w:ind w:left="420" w:firstLine="300"/>
        <w:rPr>
          <w:shd w:val="clear" w:color="auto" w:fill="FFFFFF"/>
        </w:rPr>
      </w:pPr>
      <w:r w:rsidRPr="00B302AF">
        <w:rPr>
          <w:shd w:val="clear" w:color="auto" w:fill="FFFFFF"/>
        </w:rPr>
        <w:t>Firebase is a Backend-as-a-Service (BaaS) proposed by Google. BaaS is a </w:t>
      </w:r>
      <w:r w:rsidRPr="00B302AF">
        <w:rPr>
          <w:shd w:val="clear" w:color="auto" w:fill="FFFFFF"/>
        </w:rPr>
        <w:t>cloud computing service</w:t>
      </w:r>
      <w:r w:rsidRPr="00B302AF">
        <w:rPr>
          <w:shd w:val="clear" w:color="auto" w:fill="FFFFFF"/>
        </w:rPr>
        <w:t xml:space="preserve"> model using which the web app and mobile app developers can connect their applications with backend cloud storage and APIs rendered by the backend applications, which is exactly what we want to do. The cloud-hosted NoSQL database is a real-time database that helps store and synchronize the data between the clients and it is offer through Firebase. This will allow us to avoid the step of linking a separate database with our server and thus will greatly facilitate things. Plus, the fact that it is a real time database allow to make real time updates. </w:t>
      </w:r>
    </w:p>
    <w:p w14:paraId="577698A5" w14:textId="77777777" w:rsidR="00B302AF" w:rsidRDefault="00B302AF" w:rsidP="00B302AF">
      <w:pPr>
        <w:ind w:left="420" w:firstLine="300"/>
      </w:pPr>
      <w:r w:rsidRPr="00B302AF">
        <w:rPr>
          <w:shd w:val="clear" w:color="auto" w:fill="FFFFFF"/>
        </w:rPr>
        <w:t xml:space="preserve">Firebase also provide an easy login process with the Firebase </w:t>
      </w:r>
      <w:r w:rsidRPr="00B302AF">
        <w:t xml:space="preserve">Authentication. It has been proven to be very secure and easy to deploy, which is perfect for beginners like us. </w:t>
      </w:r>
    </w:p>
    <w:p w14:paraId="6E5E6AFC" w14:textId="2F61D6B5" w:rsidR="00B302AF" w:rsidRPr="00B302AF" w:rsidRDefault="00B302AF" w:rsidP="00B302AF">
      <w:pPr>
        <w:ind w:left="420" w:firstLine="300"/>
      </w:pPr>
      <w:r w:rsidRPr="00B302AF">
        <w:t xml:space="preserve">Firebase is also equipped with </w:t>
      </w:r>
      <w:proofErr w:type="spellStart"/>
      <w:r w:rsidRPr="00B302AF">
        <w:t>AdMob</w:t>
      </w:r>
      <w:proofErr w:type="spellEnd"/>
      <w:r w:rsidRPr="00B302AF">
        <w:t xml:space="preserve">, which is an in-app advertising facility that helps the app owner to underline the monetizing policies for his business. It is an interesting part because our app is a free app, based on collaboration between users and even if money is exchanged through our app, we don’t take commissions on it. In-app adds are the best way to monetize this kind of application. </w:t>
      </w:r>
    </w:p>
    <w:p w14:paraId="373B3125" w14:textId="77777777" w:rsidR="00B302AF" w:rsidRPr="00B302AF" w:rsidRDefault="00B302AF" w:rsidP="00B302AF">
      <w:pPr>
        <w:ind w:left="420" w:firstLine="300"/>
        <w:rPr>
          <w:shd w:val="clear" w:color="auto" w:fill="FFFFFF"/>
        </w:rPr>
      </w:pPr>
      <w:r w:rsidRPr="00B302AF">
        <w:t xml:space="preserve">Moreover, </w:t>
      </w:r>
      <w:r w:rsidRPr="00B302AF">
        <w:rPr>
          <w:shd w:val="clear" w:color="auto" w:fill="FFFFFF"/>
        </w:rPr>
        <w:t xml:space="preserve">Firebase Cloud Messaging offers a way to send notifications and messages to targeted audiences for free across all devices and platforms. As we will need to send notifications to store owners and customers when an order has been made, getting it for free is </w:t>
      </w:r>
      <w:proofErr w:type="gramStart"/>
      <w:r w:rsidRPr="00B302AF">
        <w:rPr>
          <w:shd w:val="clear" w:color="auto" w:fill="FFFFFF"/>
        </w:rPr>
        <w:t>really interesting</w:t>
      </w:r>
      <w:proofErr w:type="gramEnd"/>
      <w:r w:rsidRPr="00B302AF">
        <w:rPr>
          <w:shd w:val="clear" w:color="auto" w:fill="FFFFFF"/>
        </w:rPr>
        <w:t xml:space="preserve"> regarding the huge number of notifications we will have to send. </w:t>
      </w:r>
    </w:p>
    <w:p w14:paraId="0A0A7106" w14:textId="2BEFB3AA" w:rsidR="006D25AE" w:rsidRDefault="00B302AF" w:rsidP="00B302AF">
      <w:pPr>
        <w:ind w:left="420" w:firstLine="300"/>
        <w:rPr>
          <w:shd w:val="clear" w:color="auto" w:fill="FFFFFF"/>
        </w:rPr>
      </w:pPr>
      <w:r w:rsidRPr="00B302AF">
        <w:rPr>
          <w:shd w:val="clear" w:color="auto" w:fill="FFFFFF"/>
        </w:rPr>
        <w:t>Lastly, the platform doesn’t charge for most of its services and requires choosing a pricing plan only after reaching a certain amount of database memory. So, we will be able to use it for free.</w:t>
      </w:r>
    </w:p>
    <w:p w14:paraId="25CC4206" w14:textId="280D9BAD" w:rsidR="00B302AF" w:rsidRDefault="00B302AF" w:rsidP="00B302AF">
      <w:pPr>
        <w:ind w:left="420"/>
        <w:rPr>
          <w:shd w:val="clear" w:color="auto" w:fill="FFFFFF"/>
        </w:rPr>
      </w:pPr>
    </w:p>
    <w:p w14:paraId="0115609F" w14:textId="53090937" w:rsidR="00B302AF" w:rsidRDefault="00B302AF" w:rsidP="00B302AF">
      <w:pPr>
        <w:pStyle w:val="Paragraphedeliste"/>
        <w:numPr>
          <w:ilvl w:val="0"/>
          <w:numId w:val="12"/>
        </w:numPr>
        <w:rPr>
          <w:rFonts w:eastAsiaTheme="minorEastAsia"/>
          <w:lang w:eastAsia="zh-CN"/>
        </w:rPr>
      </w:pPr>
      <w:r>
        <w:rPr>
          <w:rFonts w:eastAsiaTheme="minorEastAsia"/>
          <w:lang w:eastAsia="zh-CN"/>
        </w:rPr>
        <w:t>Proto.io</w:t>
      </w:r>
    </w:p>
    <w:p w14:paraId="1CB35A33" w14:textId="1F9A5C09" w:rsidR="00B302AF" w:rsidRDefault="00B302AF" w:rsidP="00B302AF">
      <w:pPr>
        <w:pStyle w:val="Paragraphedeliste"/>
        <w:ind w:left="840" w:firstLine="0"/>
        <w:rPr>
          <w:rFonts w:eastAsiaTheme="minorEastAsia"/>
          <w:lang w:eastAsia="zh-CN"/>
        </w:rPr>
      </w:pPr>
      <w:r>
        <w:rPr>
          <w:rFonts w:eastAsiaTheme="minorEastAsia"/>
          <w:lang w:eastAsia="zh-CN"/>
        </w:rPr>
        <w:t xml:space="preserve">   </w:t>
      </w:r>
      <w:r>
        <w:rPr>
          <w:rFonts w:eastAsiaTheme="minorEastAsia"/>
          <w:noProof/>
          <w:lang w:eastAsia="zh-CN"/>
        </w:rPr>
        <w:drawing>
          <wp:inline distT="0" distB="0" distL="0" distR="0" wp14:anchorId="6BD9249A" wp14:editId="0D03E870">
            <wp:extent cx="1724025" cy="74836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a:extLst>
                        <a:ext uri="{28A0092B-C50C-407E-A947-70E740481C1C}">
                          <a14:useLocalDpi xmlns:a14="http://schemas.microsoft.com/office/drawing/2010/main" val="0"/>
                        </a:ext>
                      </a:extLst>
                    </a:blip>
                    <a:stretch>
                      <a:fillRect/>
                    </a:stretch>
                  </pic:blipFill>
                  <pic:spPr>
                    <a:xfrm>
                      <a:off x="0" y="0"/>
                      <a:ext cx="1794825" cy="779100"/>
                    </a:xfrm>
                    <a:prstGeom prst="rect">
                      <a:avLst/>
                    </a:prstGeom>
                  </pic:spPr>
                </pic:pic>
              </a:graphicData>
            </a:graphic>
          </wp:inline>
        </w:drawing>
      </w:r>
    </w:p>
    <w:p w14:paraId="19308EEE" w14:textId="77777777" w:rsidR="00B302AF" w:rsidRPr="00B302AF" w:rsidRDefault="00B302AF" w:rsidP="00B302AF">
      <w:pPr>
        <w:ind w:left="420" w:firstLine="300"/>
        <w:rPr>
          <w:rFonts w:eastAsiaTheme="majorEastAsia"/>
        </w:rPr>
      </w:pPr>
      <w:r w:rsidRPr="00B302AF">
        <w:rPr>
          <w:rFonts w:eastAsiaTheme="majorEastAsia"/>
        </w:rPr>
        <w:t xml:space="preserve">Proto.io is an industry-leading web-based prototyping platform, suitable for UX designers, entrepreneurs, product managers, marketers or even students like us. </w:t>
      </w:r>
    </w:p>
    <w:p w14:paraId="76E80B3D" w14:textId="77777777" w:rsidR="00B302AF" w:rsidRPr="00B302AF" w:rsidRDefault="00B302AF" w:rsidP="00B302AF">
      <w:pPr>
        <w:ind w:left="420" w:firstLine="300"/>
        <w:rPr>
          <w:rFonts w:eastAsiaTheme="majorEastAsia"/>
        </w:rPr>
      </w:pPr>
      <w:r w:rsidRPr="00B302AF">
        <w:rPr>
          <w:rFonts w:eastAsiaTheme="majorEastAsia"/>
        </w:rPr>
        <w:t>This tool makes prototyping fast and easy, with a lot of different features and all-ready designed templates that helps to save a huge amount of time when designing our app. The platform helps build, share, present, and test interactive prototypes for any screen size: mobile, tablet, web, TV, smartwatch…</w:t>
      </w:r>
    </w:p>
    <w:p w14:paraId="1225B085" w14:textId="77777777" w:rsidR="00B302AF" w:rsidRDefault="00B302AF" w:rsidP="00B302AF">
      <w:pPr>
        <w:ind w:left="420" w:firstLine="300"/>
        <w:rPr>
          <w:rFonts w:eastAsiaTheme="majorEastAsia"/>
        </w:rPr>
      </w:pPr>
      <w:r w:rsidRPr="00B302AF">
        <w:rPr>
          <w:rFonts w:eastAsiaTheme="majorEastAsia"/>
        </w:rPr>
        <w:t xml:space="preserve">Regarding our project, the interesting part for us </w:t>
      </w:r>
      <w:r w:rsidRPr="00B302AF">
        <w:rPr>
          <w:rFonts w:eastAsiaTheme="majorEastAsia"/>
        </w:rPr>
        <w:t>will be to use the mobile screen simulator. The share features of the platform are also very useful. You can add members to a project and give them roles: tester, designer, owner…which will allow all the team members to work together on the same project in real-time.</w:t>
      </w:r>
    </w:p>
    <w:p w14:paraId="2D19F7DE" w14:textId="72ED49F3" w:rsidR="00B302AF" w:rsidRPr="00B302AF" w:rsidRDefault="00B302AF" w:rsidP="00B302AF">
      <w:pPr>
        <w:ind w:left="420" w:firstLine="300"/>
        <w:rPr>
          <w:rFonts w:eastAsiaTheme="minorEastAsia"/>
          <w:lang w:eastAsia="zh-CN"/>
        </w:rPr>
      </w:pPr>
      <w:r w:rsidRPr="00B302AF">
        <w:rPr>
          <w:rFonts w:eastAsiaTheme="majorEastAsia"/>
        </w:rPr>
        <w:t>Finally, like Firebase, Proto.io is available on free trial.</w:t>
      </w:r>
    </w:p>
    <w:p w14:paraId="6D74D42D" w14:textId="77777777" w:rsidR="00522DB8" w:rsidRDefault="00522DB8" w:rsidP="006D25AE">
      <w:pPr>
        <w:ind w:left="220" w:hangingChars="100" w:hanging="220"/>
        <w:jc w:val="both"/>
        <w:rPr>
          <w:rFonts w:eastAsiaTheme="minorEastAsia"/>
          <w:lang w:eastAsia="zh-CN"/>
        </w:rPr>
      </w:pPr>
    </w:p>
    <w:p w14:paraId="27279DF1" w14:textId="5775D71A" w:rsidR="00522DB8" w:rsidRDefault="00522DB8" w:rsidP="00522DB8">
      <w:pPr>
        <w:pStyle w:val="Paragraphedeliste"/>
        <w:numPr>
          <w:ilvl w:val="0"/>
          <w:numId w:val="12"/>
        </w:numPr>
        <w:rPr>
          <w:rFonts w:eastAsiaTheme="minorEastAsia"/>
          <w:lang w:eastAsia="zh-CN"/>
        </w:rPr>
      </w:pPr>
      <w:proofErr w:type="spellStart"/>
      <w:r>
        <w:rPr>
          <w:rFonts w:eastAsiaTheme="minorEastAsia" w:hint="eastAsia"/>
          <w:lang w:eastAsia="zh-CN"/>
        </w:rPr>
        <w:t>Gi</w:t>
      </w:r>
      <w:r>
        <w:rPr>
          <w:rFonts w:eastAsiaTheme="minorEastAsia"/>
          <w:lang w:eastAsia="zh-CN"/>
        </w:rPr>
        <w:t>thub</w:t>
      </w:r>
      <w:proofErr w:type="spellEnd"/>
    </w:p>
    <w:p w14:paraId="5EC9E2F9" w14:textId="77777777" w:rsidR="00522DB8" w:rsidRDefault="00522DB8" w:rsidP="00522DB8">
      <w:pPr>
        <w:pStyle w:val="Paragraphedeliste"/>
        <w:ind w:left="840" w:firstLine="0"/>
        <w:rPr>
          <w:rFonts w:eastAsiaTheme="minorEastAsia"/>
          <w:lang w:eastAsia="zh-CN"/>
        </w:rPr>
      </w:pPr>
    </w:p>
    <w:p w14:paraId="0F7DF8AD" w14:textId="4E988C20" w:rsidR="00522DB8" w:rsidRDefault="00522DB8" w:rsidP="00522DB8">
      <w:pPr>
        <w:pStyle w:val="Paragraphedeliste"/>
        <w:ind w:left="840" w:firstLine="0"/>
        <w:rPr>
          <w:rFonts w:eastAsiaTheme="minorEastAsia"/>
          <w:lang w:eastAsia="zh-CN"/>
        </w:rPr>
      </w:pPr>
      <w:r w:rsidRPr="00522DB8">
        <w:rPr>
          <w:rFonts w:eastAsiaTheme="minorEastAsia"/>
          <w:noProof/>
          <w:lang w:eastAsia="zh-CN"/>
        </w:rPr>
        <w:drawing>
          <wp:inline distT="0" distB="0" distL="0" distR="0" wp14:anchorId="0CE949A5" wp14:editId="32D61E44">
            <wp:extent cx="2082439" cy="62404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1676" cy="626814"/>
                    </a:xfrm>
                    <a:prstGeom prst="rect">
                      <a:avLst/>
                    </a:prstGeom>
                    <a:noFill/>
                    <a:ln>
                      <a:noFill/>
                    </a:ln>
                  </pic:spPr>
                </pic:pic>
              </a:graphicData>
            </a:graphic>
          </wp:inline>
        </w:drawing>
      </w:r>
    </w:p>
    <w:p w14:paraId="4D448AE8" w14:textId="77777777" w:rsidR="00522DB8" w:rsidRDefault="00522DB8" w:rsidP="00522DB8">
      <w:pPr>
        <w:pStyle w:val="Paragraphedeliste"/>
        <w:ind w:left="840" w:firstLine="0"/>
        <w:rPr>
          <w:rFonts w:eastAsiaTheme="minorEastAsia"/>
          <w:lang w:eastAsia="zh-CN"/>
        </w:rPr>
      </w:pPr>
    </w:p>
    <w:p w14:paraId="3CE125F2" w14:textId="63FBD7AE" w:rsidR="00522DB8" w:rsidRDefault="00522DB8" w:rsidP="00522DB8">
      <w:pPr>
        <w:ind w:left="220" w:hangingChars="100" w:hanging="220"/>
        <w:jc w:val="both"/>
        <w:rPr>
          <w:rFonts w:eastAsiaTheme="minorEastAsia"/>
          <w:lang w:eastAsia="zh-CN"/>
        </w:rPr>
      </w:pPr>
      <w:r>
        <w:rPr>
          <w:rFonts w:eastAsiaTheme="minorEastAsia" w:hint="eastAsia"/>
          <w:lang w:eastAsia="zh-CN"/>
        </w:rPr>
        <w:t xml:space="preserve"> </w:t>
      </w:r>
      <w:r>
        <w:rPr>
          <w:rFonts w:eastAsiaTheme="minorEastAsia"/>
          <w:lang w:eastAsia="zh-CN"/>
        </w:rPr>
        <w:t xml:space="preserve">   </w:t>
      </w:r>
      <w:r w:rsidRPr="00522DB8">
        <w:rPr>
          <w:rFonts w:eastAsiaTheme="minorEastAsia"/>
          <w:lang w:eastAsia="zh-CN"/>
        </w:rPr>
        <w:t>GitHub is a website for developers and programmers to collaboratively work on code. The primary benefit of GitHub is its version control system, which allows for seamless collaboration without compromising the integrity of the original project.</w:t>
      </w:r>
    </w:p>
    <w:p w14:paraId="4BC44D38" w14:textId="49F3691B" w:rsidR="00522DB8" w:rsidRDefault="00522DB8" w:rsidP="00522DB8">
      <w:pPr>
        <w:rPr>
          <w:rFonts w:eastAsiaTheme="minorEastAsia"/>
          <w:lang w:eastAsia="zh-CN"/>
        </w:rPr>
      </w:pPr>
      <w:r>
        <w:rPr>
          <w:rFonts w:eastAsiaTheme="minorEastAsia" w:hint="eastAsia"/>
          <w:lang w:eastAsia="zh-CN"/>
        </w:rPr>
        <w:t xml:space="preserve"> </w:t>
      </w:r>
      <w:r>
        <w:rPr>
          <w:rFonts w:eastAsiaTheme="minorEastAsia"/>
          <w:lang w:eastAsia="zh-CN"/>
        </w:rPr>
        <w:t xml:space="preserve"> </w:t>
      </w:r>
    </w:p>
    <w:p w14:paraId="750D2259" w14:textId="52C85B5D" w:rsidR="00522DB8" w:rsidRPr="00031440" w:rsidRDefault="00031440" w:rsidP="00031440">
      <w:pPr>
        <w:ind w:firstLineChars="100" w:firstLine="220"/>
        <w:rPr>
          <w:rFonts w:eastAsiaTheme="minorEastAsia"/>
          <w:i/>
          <w:iCs/>
          <w:lang w:eastAsia="zh-CN"/>
        </w:rPr>
      </w:pPr>
      <w:proofErr w:type="gramStart"/>
      <w:r>
        <w:rPr>
          <w:rFonts w:eastAsiaTheme="minorEastAsia"/>
          <w:i/>
          <w:iCs/>
          <w:lang w:eastAsia="zh-CN"/>
        </w:rPr>
        <w:t xml:space="preserve">B  </w:t>
      </w:r>
      <w:r w:rsidR="00522DB8" w:rsidRPr="00031440">
        <w:rPr>
          <w:rFonts w:eastAsiaTheme="minorEastAsia"/>
          <w:i/>
          <w:iCs/>
          <w:lang w:eastAsia="zh-CN"/>
        </w:rPr>
        <w:t>Software</w:t>
      </w:r>
      <w:proofErr w:type="gramEnd"/>
      <w:r w:rsidR="00522DB8" w:rsidRPr="00031440">
        <w:rPr>
          <w:rFonts w:eastAsiaTheme="minorEastAsia"/>
          <w:i/>
          <w:iCs/>
          <w:lang w:eastAsia="zh-CN"/>
        </w:rPr>
        <w:t xml:space="preserve"> in use</w:t>
      </w:r>
    </w:p>
    <w:p w14:paraId="4B91AE0C" w14:textId="4515E564" w:rsidR="00522DB8" w:rsidRDefault="0029499C" w:rsidP="00522DB8">
      <w:pPr>
        <w:pStyle w:val="Paragraphedeliste"/>
        <w:numPr>
          <w:ilvl w:val="0"/>
          <w:numId w:val="13"/>
        </w:numPr>
        <w:rPr>
          <w:rFonts w:eastAsiaTheme="minorEastAsia"/>
          <w:lang w:eastAsia="zh-CN"/>
        </w:rPr>
      </w:pPr>
      <w:r w:rsidRPr="0029499C">
        <w:rPr>
          <w:rFonts w:eastAsiaTheme="minorEastAsia"/>
          <w:lang w:eastAsia="zh-CN"/>
        </w:rPr>
        <w:t>Google Maps API</w:t>
      </w:r>
    </w:p>
    <w:p w14:paraId="740DFE06" w14:textId="3097C45C" w:rsidR="0029499C" w:rsidRPr="0029499C" w:rsidRDefault="0029499C" w:rsidP="0029499C">
      <w:pPr>
        <w:ind w:leftChars="100" w:left="220" w:firstLineChars="100" w:firstLine="220"/>
        <w:jc w:val="both"/>
        <w:rPr>
          <w:rFonts w:eastAsiaTheme="minorEastAsia"/>
          <w:lang w:eastAsia="zh-CN"/>
        </w:rPr>
      </w:pPr>
      <w:r w:rsidRPr="0029499C">
        <w:rPr>
          <w:rFonts w:eastAsiaTheme="minorEastAsia"/>
          <w:lang w:eastAsia="zh-CN"/>
        </w:rPr>
        <w:t>The restaurants proposing meals on our platform will be presented on a map. A user will be able to access the offers in a specific area. Thus, it appears convenient using the Google Map API service to implement this functionality. The Xamarin framework facilitates this task by offering a NuGet package for map management, in addition for being cross-platform (Android and Apple).</w:t>
      </w:r>
    </w:p>
    <w:p w14:paraId="03174A39" w14:textId="55B0A413" w:rsidR="00522DB8" w:rsidRPr="0029499C" w:rsidRDefault="0029499C" w:rsidP="00522DB8">
      <w:pPr>
        <w:pStyle w:val="Paragraphedeliste"/>
        <w:numPr>
          <w:ilvl w:val="0"/>
          <w:numId w:val="13"/>
        </w:numPr>
        <w:rPr>
          <w:rFonts w:eastAsiaTheme="minorEastAsia"/>
          <w:lang w:eastAsia="zh-CN"/>
        </w:rPr>
      </w:pPr>
      <w:proofErr w:type="spellStart"/>
      <w:r w:rsidRPr="0029499C">
        <w:rPr>
          <w:rFonts w:eastAsiaTheme="minorEastAsia"/>
          <w:lang w:eastAsia="zh-CN"/>
        </w:rPr>
        <w:t>Chayxana</w:t>
      </w:r>
      <w:proofErr w:type="spellEnd"/>
    </w:p>
    <w:p w14:paraId="43302051" w14:textId="315ED101" w:rsidR="00522DB8" w:rsidRPr="00522DB8" w:rsidRDefault="0029499C" w:rsidP="0029499C">
      <w:pPr>
        <w:ind w:leftChars="100" w:left="220" w:firstLineChars="100" w:firstLine="220"/>
        <w:jc w:val="both"/>
        <w:rPr>
          <w:rFonts w:eastAsiaTheme="minorEastAsia"/>
          <w:lang w:eastAsia="zh-CN"/>
        </w:rPr>
      </w:pPr>
      <w:proofErr w:type="spellStart"/>
      <w:r w:rsidRPr="0029499C">
        <w:rPr>
          <w:rFonts w:eastAsiaTheme="minorEastAsia"/>
          <w:lang w:eastAsia="zh-CN"/>
        </w:rPr>
        <w:t>Chayxana</w:t>
      </w:r>
      <w:proofErr w:type="spellEnd"/>
      <w:r w:rsidRPr="0029499C">
        <w:rPr>
          <w:rFonts w:eastAsiaTheme="minorEastAsia"/>
          <w:lang w:eastAsia="zh-CN"/>
        </w:rPr>
        <w:t xml:space="preserve"> is an open project for a mobile restaurant application on GitHub offering similar services to ours based on the Xamarin framework and coded in C#. We are thinking of taking some parts of the code and adapting it to our project.</w:t>
      </w:r>
    </w:p>
    <w:p w14:paraId="4F86FDDE" w14:textId="77777777" w:rsidR="00522DB8" w:rsidRPr="00522DB8" w:rsidRDefault="00522DB8" w:rsidP="00522DB8">
      <w:pPr>
        <w:ind w:left="420"/>
        <w:rPr>
          <w:rFonts w:eastAsiaTheme="minorEastAsia"/>
          <w:lang w:eastAsia="zh-CN"/>
        </w:rPr>
      </w:pPr>
    </w:p>
    <w:p w14:paraId="2A4B8FB7" w14:textId="1BFB5A20" w:rsidR="00522DB8" w:rsidRDefault="00127381" w:rsidP="00031440">
      <w:pPr>
        <w:ind w:left="283"/>
        <w:rPr>
          <w:rFonts w:eastAsiaTheme="minorEastAsia"/>
          <w:i/>
          <w:iCs/>
          <w:lang w:eastAsia="zh-CN"/>
        </w:rPr>
      </w:pPr>
      <w:proofErr w:type="gramStart"/>
      <w:r>
        <w:rPr>
          <w:rFonts w:eastAsiaTheme="minorEastAsia"/>
          <w:i/>
          <w:iCs/>
          <w:lang w:eastAsia="zh-CN"/>
        </w:rPr>
        <w:t>C</w:t>
      </w:r>
      <w:r w:rsidR="00031440">
        <w:rPr>
          <w:rFonts w:eastAsiaTheme="minorEastAsia"/>
          <w:i/>
          <w:iCs/>
          <w:lang w:eastAsia="zh-CN"/>
        </w:rPr>
        <w:t xml:space="preserve">  </w:t>
      </w:r>
      <w:r w:rsidR="00522DB8" w:rsidRPr="00031440">
        <w:rPr>
          <w:rFonts w:eastAsiaTheme="minorEastAsia"/>
          <w:i/>
          <w:iCs/>
          <w:lang w:eastAsia="zh-CN"/>
        </w:rPr>
        <w:t>Task</w:t>
      </w:r>
      <w:proofErr w:type="gramEnd"/>
      <w:r w:rsidR="00522DB8" w:rsidRPr="00031440">
        <w:rPr>
          <w:rFonts w:eastAsiaTheme="minorEastAsia"/>
          <w:i/>
          <w:iCs/>
          <w:lang w:eastAsia="zh-CN"/>
        </w:rPr>
        <w:t xml:space="preserve"> distribution</w:t>
      </w:r>
    </w:p>
    <w:tbl>
      <w:tblPr>
        <w:tblStyle w:val="Grilledutableau"/>
        <w:tblW w:w="4890" w:type="dxa"/>
        <w:tblInd w:w="283" w:type="dxa"/>
        <w:tblLook w:val="04A0" w:firstRow="1" w:lastRow="0" w:firstColumn="1" w:lastColumn="0" w:noHBand="0" w:noVBand="1"/>
      </w:tblPr>
      <w:tblGrid>
        <w:gridCol w:w="1272"/>
        <w:gridCol w:w="3618"/>
      </w:tblGrid>
      <w:tr w:rsidR="00C071C2" w14:paraId="7029A6B1" w14:textId="77777777" w:rsidTr="008C54C7">
        <w:tc>
          <w:tcPr>
            <w:tcW w:w="1272" w:type="dxa"/>
          </w:tcPr>
          <w:p w14:paraId="184CB8A1" w14:textId="1EE313B6" w:rsidR="00C071C2" w:rsidRPr="00C071C2" w:rsidRDefault="00C071C2" w:rsidP="00031440">
            <w:pPr>
              <w:rPr>
                <w:rFonts w:eastAsiaTheme="minorEastAsia"/>
                <w:b/>
                <w:bCs/>
                <w:lang w:eastAsia="zh-CN"/>
              </w:rPr>
            </w:pPr>
            <w:r w:rsidRPr="00C071C2">
              <w:rPr>
                <w:rFonts w:eastAsiaTheme="minorEastAsia" w:hint="eastAsia"/>
                <w:b/>
                <w:bCs/>
                <w:lang w:eastAsia="zh-CN"/>
              </w:rPr>
              <w:t>N</w:t>
            </w:r>
            <w:r w:rsidRPr="00C071C2">
              <w:rPr>
                <w:rFonts w:eastAsiaTheme="minorEastAsia"/>
                <w:b/>
                <w:bCs/>
                <w:lang w:eastAsia="zh-CN"/>
              </w:rPr>
              <w:t>ame</w:t>
            </w:r>
          </w:p>
        </w:tc>
        <w:tc>
          <w:tcPr>
            <w:tcW w:w="3618" w:type="dxa"/>
          </w:tcPr>
          <w:p w14:paraId="5253B3E8" w14:textId="312A756F" w:rsidR="00C071C2" w:rsidRPr="00C071C2" w:rsidRDefault="00C071C2" w:rsidP="00C071C2">
            <w:pPr>
              <w:jc w:val="center"/>
              <w:rPr>
                <w:rFonts w:eastAsiaTheme="minorEastAsia"/>
                <w:b/>
                <w:bCs/>
                <w:lang w:eastAsia="zh-CN"/>
              </w:rPr>
            </w:pPr>
            <w:r w:rsidRPr="00C071C2">
              <w:rPr>
                <w:rFonts w:eastAsiaTheme="minorEastAsia" w:hint="eastAsia"/>
                <w:b/>
                <w:bCs/>
                <w:lang w:eastAsia="zh-CN"/>
              </w:rPr>
              <w:t>T</w:t>
            </w:r>
            <w:r w:rsidRPr="00C071C2">
              <w:rPr>
                <w:rFonts w:eastAsiaTheme="minorEastAsia"/>
                <w:b/>
                <w:bCs/>
                <w:lang w:eastAsia="zh-CN"/>
              </w:rPr>
              <w:t>ask</w:t>
            </w:r>
          </w:p>
        </w:tc>
      </w:tr>
      <w:tr w:rsidR="00C071C2" w:rsidRPr="00B302AF" w14:paraId="61D02155" w14:textId="77777777" w:rsidTr="008C54C7">
        <w:trPr>
          <w:trHeight w:val="477"/>
        </w:trPr>
        <w:tc>
          <w:tcPr>
            <w:tcW w:w="1272" w:type="dxa"/>
          </w:tcPr>
          <w:p w14:paraId="08ECC539" w14:textId="249A9C94" w:rsidR="00C071C2" w:rsidRPr="008C54C7" w:rsidRDefault="008C54C7" w:rsidP="008C54C7">
            <w:pPr>
              <w:pStyle w:val="TableParagraph"/>
              <w:rPr>
                <w:sz w:val="18"/>
                <w:szCs w:val="18"/>
                <w:lang w:val="fr-FR"/>
              </w:rPr>
            </w:pPr>
            <w:r w:rsidRPr="5FB73573">
              <w:rPr>
                <w:lang w:val="fr-FR"/>
              </w:rPr>
              <w:t>Yeol Yang</w:t>
            </w:r>
          </w:p>
        </w:tc>
        <w:tc>
          <w:tcPr>
            <w:tcW w:w="3618" w:type="dxa"/>
          </w:tcPr>
          <w:p w14:paraId="7E56C4FD" w14:textId="451319B4" w:rsidR="00C071C2" w:rsidRPr="00B302AF" w:rsidRDefault="008C54C7" w:rsidP="00031440">
            <w:pPr>
              <w:rPr>
                <w:rFonts w:eastAsiaTheme="minorEastAsia"/>
                <w:lang w:val="fr-FR" w:eastAsia="zh-CN"/>
              </w:rPr>
            </w:pPr>
            <w:r w:rsidRPr="00B302AF">
              <w:rPr>
                <w:rFonts w:eastAsiaTheme="minorEastAsia" w:hint="eastAsia"/>
                <w:lang w:val="fr-FR" w:eastAsia="zh-CN"/>
              </w:rPr>
              <w:t>U</w:t>
            </w:r>
            <w:r w:rsidRPr="00B302AF">
              <w:rPr>
                <w:rFonts w:eastAsiaTheme="minorEastAsia"/>
                <w:lang w:val="fr-FR" w:eastAsia="zh-CN"/>
              </w:rPr>
              <w:t>I-restaurant information page</w:t>
            </w:r>
            <w:r w:rsidR="00E0459E" w:rsidRPr="00B302AF">
              <w:rPr>
                <w:rFonts w:eastAsiaTheme="minorEastAsia"/>
                <w:lang w:val="fr-FR" w:eastAsia="zh-CN"/>
              </w:rPr>
              <w:t>,</w:t>
            </w:r>
            <w:r w:rsidR="00E0459E" w:rsidRPr="00B302AF">
              <w:rPr>
                <w:rFonts w:eastAsiaTheme="minorEastAsia" w:hint="eastAsia"/>
                <w:lang w:val="fr-FR" w:eastAsia="zh-CN"/>
              </w:rPr>
              <w:t xml:space="preserve"> D</w:t>
            </w:r>
            <w:r w:rsidR="00E0459E" w:rsidRPr="00B302AF">
              <w:rPr>
                <w:rFonts w:eastAsiaTheme="minorEastAsia"/>
                <w:lang w:val="fr-FR" w:eastAsia="zh-CN"/>
              </w:rPr>
              <w:t>ocumentation</w:t>
            </w:r>
          </w:p>
        </w:tc>
      </w:tr>
      <w:tr w:rsidR="00C071C2" w14:paraId="6F09C6AA" w14:textId="77777777" w:rsidTr="008C54C7">
        <w:tc>
          <w:tcPr>
            <w:tcW w:w="1272" w:type="dxa"/>
          </w:tcPr>
          <w:p w14:paraId="089BAACD" w14:textId="165AC631" w:rsidR="00C071C2" w:rsidRPr="008C54C7" w:rsidRDefault="008C54C7" w:rsidP="008C54C7">
            <w:pPr>
              <w:pStyle w:val="TableParagraph"/>
              <w:spacing w:before="1"/>
              <w:rPr>
                <w:lang w:val="fr-FR"/>
              </w:rPr>
            </w:pPr>
            <w:r w:rsidRPr="6AA38383">
              <w:rPr>
                <w:lang w:val="fr-FR"/>
              </w:rPr>
              <w:t>Edouard Maurice</w:t>
            </w:r>
          </w:p>
        </w:tc>
        <w:tc>
          <w:tcPr>
            <w:tcW w:w="3618" w:type="dxa"/>
          </w:tcPr>
          <w:p w14:paraId="56F423AF" w14:textId="1037C901" w:rsidR="00C071C2" w:rsidRPr="008C54C7" w:rsidRDefault="008C54C7" w:rsidP="00031440">
            <w:pPr>
              <w:rPr>
                <w:rFonts w:eastAsiaTheme="minorEastAsia"/>
                <w:lang w:eastAsia="zh-CN"/>
              </w:rPr>
            </w:pPr>
            <w:r>
              <w:rPr>
                <w:rFonts w:eastAsiaTheme="minorEastAsia" w:hint="eastAsia"/>
                <w:lang w:eastAsia="zh-CN"/>
              </w:rPr>
              <w:t>U</w:t>
            </w:r>
            <w:r>
              <w:rPr>
                <w:rFonts w:eastAsiaTheme="minorEastAsia"/>
                <w:lang w:eastAsia="zh-CN"/>
              </w:rPr>
              <w:t>I-login page</w:t>
            </w:r>
            <w:r w:rsidR="00E0459E">
              <w:rPr>
                <w:rFonts w:eastAsiaTheme="minorEastAsia"/>
                <w:lang w:eastAsia="zh-CN"/>
              </w:rPr>
              <w:t>,</w:t>
            </w:r>
            <w:r w:rsidR="00E0459E" w:rsidRPr="00E0459E">
              <w:rPr>
                <w:rFonts w:eastAsiaTheme="minorEastAsia" w:hint="eastAsia"/>
                <w:lang w:eastAsia="zh-CN"/>
              </w:rPr>
              <w:t xml:space="preserve"> D</w:t>
            </w:r>
            <w:r w:rsidR="00E0459E" w:rsidRPr="00E0459E">
              <w:rPr>
                <w:rFonts w:eastAsiaTheme="minorEastAsia"/>
                <w:lang w:eastAsia="zh-CN"/>
              </w:rPr>
              <w:t>ocumentation</w:t>
            </w:r>
          </w:p>
        </w:tc>
      </w:tr>
      <w:tr w:rsidR="00C071C2" w14:paraId="4FF75588" w14:textId="77777777" w:rsidTr="008C54C7">
        <w:tc>
          <w:tcPr>
            <w:tcW w:w="1272" w:type="dxa"/>
          </w:tcPr>
          <w:p w14:paraId="65175CA5" w14:textId="7060EB05" w:rsidR="00C071C2" w:rsidRPr="008C54C7" w:rsidRDefault="008C54C7" w:rsidP="008C54C7">
            <w:pPr>
              <w:pStyle w:val="TableParagraph"/>
              <w:rPr>
                <w:sz w:val="16"/>
                <w:szCs w:val="16"/>
                <w:lang w:val="fr-FR"/>
              </w:rPr>
            </w:pPr>
            <w:r w:rsidRPr="5FB73573">
              <w:rPr>
                <w:lang w:val="fr-FR"/>
              </w:rPr>
              <w:t>Daphnée Correia</w:t>
            </w:r>
          </w:p>
        </w:tc>
        <w:tc>
          <w:tcPr>
            <w:tcW w:w="3618" w:type="dxa"/>
          </w:tcPr>
          <w:p w14:paraId="4C4A0D91" w14:textId="6CF7A120" w:rsidR="00C071C2" w:rsidRPr="00E0459E" w:rsidRDefault="00E0459E" w:rsidP="00031440">
            <w:pPr>
              <w:rPr>
                <w:rFonts w:eastAsiaTheme="minorEastAsia"/>
                <w:lang w:eastAsia="zh-CN"/>
              </w:rPr>
            </w:pPr>
            <w:r w:rsidRPr="00E0459E">
              <w:rPr>
                <w:rFonts w:eastAsiaTheme="minorEastAsia" w:hint="eastAsia"/>
                <w:lang w:eastAsia="zh-CN"/>
              </w:rPr>
              <w:t>D</w:t>
            </w:r>
            <w:r w:rsidRPr="00E0459E">
              <w:rPr>
                <w:rFonts w:eastAsiaTheme="minorEastAsia"/>
                <w:lang w:eastAsia="zh-CN"/>
              </w:rPr>
              <w:t>ocumentation</w:t>
            </w:r>
            <w:r w:rsidR="00B302AF">
              <w:rPr>
                <w:rFonts w:eastAsiaTheme="minorEastAsia"/>
                <w:lang w:eastAsia="zh-CN"/>
              </w:rPr>
              <w:t>, Prototype Designing with Proto.io</w:t>
            </w:r>
          </w:p>
        </w:tc>
      </w:tr>
      <w:tr w:rsidR="00C071C2" w:rsidRPr="00B302AF" w14:paraId="0F4264E1" w14:textId="77777777" w:rsidTr="008C54C7">
        <w:tc>
          <w:tcPr>
            <w:tcW w:w="1272" w:type="dxa"/>
          </w:tcPr>
          <w:p w14:paraId="5E9924C9" w14:textId="16F60238" w:rsidR="00C071C2" w:rsidRDefault="008C54C7" w:rsidP="00031440">
            <w:pPr>
              <w:rPr>
                <w:rFonts w:eastAsiaTheme="minorEastAsia"/>
                <w:i/>
                <w:iCs/>
                <w:lang w:eastAsia="zh-CN"/>
              </w:rPr>
            </w:pPr>
            <w:proofErr w:type="spellStart"/>
            <w:r w:rsidRPr="5FB73573">
              <w:t>Pacôme</w:t>
            </w:r>
            <w:proofErr w:type="spellEnd"/>
            <w:r w:rsidRPr="5FB73573">
              <w:t xml:space="preserve"> </w:t>
            </w:r>
            <w:proofErr w:type="spellStart"/>
            <w:r w:rsidRPr="5FB73573">
              <w:t>Manceaux</w:t>
            </w:r>
            <w:proofErr w:type="spellEnd"/>
          </w:p>
        </w:tc>
        <w:tc>
          <w:tcPr>
            <w:tcW w:w="3618" w:type="dxa"/>
          </w:tcPr>
          <w:p w14:paraId="34251FD1" w14:textId="31F7C5F2" w:rsidR="00C071C2" w:rsidRPr="00B302AF" w:rsidRDefault="008C54C7" w:rsidP="00031440">
            <w:pPr>
              <w:rPr>
                <w:rFonts w:eastAsiaTheme="minorEastAsia"/>
                <w:lang w:val="fr-FR" w:eastAsia="zh-CN"/>
              </w:rPr>
            </w:pPr>
            <w:r w:rsidRPr="00B302AF">
              <w:rPr>
                <w:rFonts w:eastAsiaTheme="minorEastAsia" w:hint="eastAsia"/>
                <w:lang w:val="fr-FR" w:eastAsia="zh-CN"/>
              </w:rPr>
              <w:t>U</w:t>
            </w:r>
            <w:r w:rsidRPr="00B302AF">
              <w:rPr>
                <w:rFonts w:eastAsiaTheme="minorEastAsia"/>
                <w:lang w:val="fr-FR" w:eastAsia="zh-CN"/>
              </w:rPr>
              <w:t>I-</w:t>
            </w:r>
            <w:proofErr w:type="spellStart"/>
            <w:r w:rsidRPr="00B302AF">
              <w:rPr>
                <w:rFonts w:eastAsiaTheme="minorEastAsia"/>
                <w:lang w:val="fr-FR" w:eastAsia="zh-CN"/>
              </w:rPr>
              <w:t>list</w:t>
            </w:r>
            <w:proofErr w:type="spellEnd"/>
            <w:r w:rsidRPr="00B302AF">
              <w:rPr>
                <w:rFonts w:eastAsiaTheme="minorEastAsia"/>
                <w:lang w:val="fr-FR" w:eastAsia="zh-CN"/>
              </w:rPr>
              <w:t xml:space="preserve"> of restaurants page</w:t>
            </w:r>
            <w:r w:rsidR="00E0459E" w:rsidRPr="00B302AF">
              <w:rPr>
                <w:rFonts w:eastAsiaTheme="minorEastAsia"/>
                <w:lang w:val="fr-FR" w:eastAsia="zh-CN"/>
              </w:rPr>
              <w:t>,</w:t>
            </w:r>
            <w:r w:rsidR="00E0459E" w:rsidRPr="00B302AF">
              <w:rPr>
                <w:rFonts w:eastAsiaTheme="minorEastAsia" w:hint="eastAsia"/>
                <w:lang w:val="fr-FR" w:eastAsia="zh-CN"/>
              </w:rPr>
              <w:t xml:space="preserve"> D</w:t>
            </w:r>
            <w:r w:rsidR="00E0459E" w:rsidRPr="00B302AF">
              <w:rPr>
                <w:rFonts w:eastAsiaTheme="minorEastAsia"/>
                <w:lang w:val="fr-FR" w:eastAsia="zh-CN"/>
              </w:rPr>
              <w:t>ocumentation</w:t>
            </w:r>
          </w:p>
        </w:tc>
      </w:tr>
    </w:tbl>
    <w:p w14:paraId="14D5CE31" w14:textId="6FF6D7F9" w:rsidR="00522DB8" w:rsidRPr="00B302AF" w:rsidRDefault="008C54C7" w:rsidP="008C54C7">
      <w:pPr>
        <w:rPr>
          <w:rFonts w:eastAsiaTheme="minorEastAsia"/>
          <w:i/>
          <w:iCs/>
          <w:lang w:val="fr-FR" w:eastAsia="zh-CN"/>
        </w:rPr>
      </w:pPr>
      <w:r w:rsidRPr="00B302AF">
        <w:rPr>
          <w:rFonts w:eastAsiaTheme="minorEastAsia" w:hint="eastAsia"/>
          <w:i/>
          <w:iCs/>
          <w:lang w:val="fr-FR" w:eastAsia="zh-CN"/>
        </w:rPr>
        <w:t xml:space="preserve"> </w:t>
      </w:r>
      <w:r w:rsidRPr="00B302AF">
        <w:rPr>
          <w:rFonts w:eastAsiaTheme="minorEastAsia"/>
          <w:i/>
          <w:iCs/>
          <w:lang w:val="fr-FR" w:eastAsia="zh-CN"/>
        </w:rPr>
        <w:t xml:space="preserve"> </w:t>
      </w:r>
    </w:p>
    <w:p w14:paraId="4F2DF91E" w14:textId="323ABF9B" w:rsidR="00456F33" w:rsidRPr="00203FF4" w:rsidRDefault="00203FF4" w:rsidP="00456F33">
      <w:pPr>
        <w:pStyle w:val="Paragraphedeliste"/>
        <w:numPr>
          <w:ilvl w:val="0"/>
          <w:numId w:val="20"/>
        </w:numPr>
        <w:tabs>
          <w:tab w:val="left" w:pos="2104"/>
        </w:tabs>
        <w:ind w:right="0"/>
        <w:jc w:val="center"/>
        <w:rPr>
          <w:sz w:val="18"/>
          <w:szCs w:val="18"/>
        </w:rPr>
      </w:pPr>
      <w:r w:rsidRPr="00203FF4">
        <w:rPr>
          <w:spacing w:val="8"/>
          <w:sz w:val="21"/>
          <w:szCs w:val="21"/>
        </w:rPr>
        <w:t>S</w:t>
      </w:r>
      <w:r w:rsidR="002F55FC" w:rsidRPr="00203FF4">
        <w:rPr>
          <w:spacing w:val="8"/>
          <w:sz w:val="18"/>
          <w:szCs w:val="18"/>
        </w:rPr>
        <w:t>pecifications</w:t>
      </w:r>
    </w:p>
    <w:p w14:paraId="10030FE2" w14:textId="7B8F531B" w:rsidR="00522DB8" w:rsidRDefault="009A4A76" w:rsidP="009A4A76">
      <w:pPr>
        <w:pStyle w:val="Paragraphedeliste"/>
        <w:numPr>
          <w:ilvl w:val="0"/>
          <w:numId w:val="16"/>
        </w:numPr>
        <w:rPr>
          <w:rFonts w:eastAsiaTheme="minorEastAsia"/>
          <w:lang w:eastAsia="zh-CN"/>
        </w:rPr>
      </w:pPr>
      <w:r w:rsidRPr="009A4A76">
        <w:rPr>
          <w:rFonts w:eastAsiaTheme="minorEastAsia"/>
          <w:lang w:eastAsia="zh-CN"/>
        </w:rPr>
        <w:t>Creating and logging to an account</w:t>
      </w:r>
    </w:p>
    <w:p w14:paraId="4474200E" w14:textId="3EBF3EEC" w:rsidR="009A4A76" w:rsidRDefault="009A4A76" w:rsidP="009A4A76">
      <w:pPr>
        <w:ind w:left="330" w:firstLineChars="100" w:firstLine="220"/>
        <w:jc w:val="both"/>
      </w:pPr>
      <w:r>
        <w:t>When the user open</w:t>
      </w:r>
      <w:r w:rsidR="00ED250B">
        <w:t>s</w:t>
      </w:r>
      <w:r>
        <w:t xml:space="preserve"> the app, the first thing he will see will be a choice to either login to an account or sign   up. If he choose</w:t>
      </w:r>
      <w:r w:rsidR="00ED250B">
        <w:t>s</w:t>
      </w:r>
      <w:r>
        <w:t xml:space="preserve"> to sign up, he will have to enter his username and password. The information will be sent to our database to check if this username is link to this password. If not, then it will ask again and if he want to </w:t>
      </w:r>
      <w:r>
        <w:lastRenderedPageBreak/>
        <w:t>recover his password. If he do</w:t>
      </w:r>
      <w:r w:rsidR="00ED250B">
        <w:t>esn</w:t>
      </w:r>
      <w:r>
        <w:t>’t remember the password, then he will have to input his email address. The information will be send</w:t>
      </w:r>
      <w:r w:rsidR="00ED250B">
        <w:t>s</w:t>
      </w:r>
      <w:r>
        <w:t xml:space="preserve"> to our database, who will send a link to his mail to recover his password.</w:t>
      </w:r>
    </w:p>
    <w:p w14:paraId="31E26F97" w14:textId="49836854" w:rsidR="009A4A76" w:rsidRDefault="009A4A76" w:rsidP="009A4A76">
      <w:pPr>
        <w:ind w:left="330" w:firstLineChars="100" w:firstLine="220"/>
        <w:jc w:val="both"/>
        <w:rPr>
          <w:rFonts w:eastAsiaTheme="minorEastAsia"/>
          <w:lang w:eastAsia="zh-CN"/>
        </w:rPr>
      </w:pPr>
      <w:r w:rsidRPr="009A4A76">
        <w:rPr>
          <w:rFonts w:eastAsiaTheme="minorEastAsia"/>
          <w:lang w:eastAsia="zh-CN"/>
        </w:rPr>
        <w:t>If the user press</w:t>
      </w:r>
      <w:r w:rsidR="00ED250B">
        <w:rPr>
          <w:rFonts w:eastAsiaTheme="minorEastAsia"/>
          <w:lang w:eastAsia="zh-CN"/>
        </w:rPr>
        <w:t>es</w:t>
      </w:r>
      <w:r w:rsidRPr="009A4A76">
        <w:rPr>
          <w:rFonts w:eastAsiaTheme="minorEastAsia"/>
          <w:lang w:eastAsia="zh-CN"/>
        </w:rPr>
        <w:t xml:space="preserve"> the button sign</w:t>
      </w:r>
      <w:r w:rsidR="00ED250B">
        <w:rPr>
          <w:rFonts w:eastAsiaTheme="minorEastAsia"/>
          <w:lang w:eastAsia="zh-CN"/>
        </w:rPr>
        <w:t>s</w:t>
      </w:r>
      <w:r w:rsidRPr="009A4A76">
        <w:rPr>
          <w:rFonts w:eastAsiaTheme="minorEastAsia"/>
          <w:lang w:eastAsia="zh-CN"/>
        </w:rPr>
        <w:t xml:space="preserve"> up. Then, he will have to input a username, a password and a mail address. Then two buttons will appear, asking if he is a buyer or a seller of food. If he select</w:t>
      </w:r>
      <w:r w:rsidR="00ED250B">
        <w:rPr>
          <w:rFonts w:eastAsiaTheme="minorEastAsia"/>
          <w:lang w:eastAsia="zh-CN"/>
        </w:rPr>
        <w:t>s</w:t>
      </w:r>
      <w:r w:rsidRPr="009A4A76">
        <w:rPr>
          <w:rFonts w:eastAsiaTheme="minorEastAsia"/>
          <w:lang w:eastAsia="zh-CN"/>
        </w:rPr>
        <w:t xml:space="preserve"> buyer, he will have to input his location and select a category of food he prefer</w:t>
      </w:r>
      <w:r w:rsidR="00ED250B">
        <w:rPr>
          <w:rFonts w:eastAsiaTheme="minorEastAsia"/>
          <w:lang w:eastAsia="zh-CN"/>
        </w:rPr>
        <w:t>s</w:t>
      </w:r>
      <w:r w:rsidRPr="009A4A76">
        <w:rPr>
          <w:rFonts w:eastAsiaTheme="minorEastAsia"/>
          <w:lang w:eastAsia="zh-CN"/>
        </w:rPr>
        <w:t>. If he chose seller, he will input also his location, and he will select the categories of food he is selling. All this information will be filled in a class then sent to the database.</w:t>
      </w:r>
    </w:p>
    <w:p w14:paraId="306483EB" w14:textId="77777777" w:rsidR="009A4A76" w:rsidRDefault="009A4A76" w:rsidP="009A4A76">
      <w:pPr>
        <w:ind w:left="330" w:firstLineChars="100" w:firstLine="220"/>
        <w:jc w:val="both"/>
        <w:rPr>
          <w:rFonts w:eastAsiaTheme="minorEastAsia"/>
          <w:lang w:eastAsia="zh-CN"/>
        </w:rPr>
      </w:pPr>
    </w:p>
    <w:p w14:paraId="7BBE0D8D" w14:textId="1C084AC7" w:rsidR="009A4A76" w:rsidRDefault="009A4A76" w:rsidP="009A4A76">
      <w:pPr>
        <w:ind w:left="330" w:firstLineChars="100" w:firstLine="220"/>
        <w:jc w:val="both"/>
        <w:rPr>
          <w:rFonts w:eastAsiaTheme="minorEastAsia"/>
          <w:lang w:eastAsia="zh-CN"/>
        </w:rPr>
      </w:pPr>
      <w:r>
        <w:rPr>
          <w:noProof/>
        </w:rPr>
        <w:drawing>
          <wp:inline distT="0" distB="0" distL="0" distR="0" wp14:anchorId="6C1E61DD" wp14:editId="7CF663C6">
            <wp:extent cx="3111500" cy="3759565"/>
            <wp:effectExtent l="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1500" cy="3759565"/>
                    </a:xfrm>
                    <a:prstGeom prst="rect">
                      <a:avLst/>
                    </a:prstGeom>
                  </pic:spPr>
                </pic:pic>
              </a:graphicData>
            </a:graphic>
          </wp:inline>
        </w:drawing>
      </w:r>
    </w:p>
    <w:p w14:paraId="6F976CF1" w14:textId="1208A766" w:rsidR="006F6E23" w:rsidRPr="006F6E23" w:rsidRDefault="006F6E23" w:rsidP="006F6E23">
      <w:pPr>
        <w:jc w:val="center"/>
        <w:rPr>
          <w:rFonts w:eastAsiaTheme="minorEastAsia"/>
          <w:lang w:eastAsia="zh-CN"/>
        </w:rPr>
      </w:pPr>
      <w:r>
        <w:rPr>
          <w:rFonts w:eastAsiaTheme="minorEastAsia"/>
          <w:noProof/>
          <w:lang w:eastAsia="zh-CN"/>
        </w:rPr>
        <w:drawing>
          <wp:inline distT="0" distB="0" distL="0" distR="0" wp14:anchorId="710AAD13" wp14:editId="569CAB2D">
            <wp:extent cx="3316424" cy="216217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3503" cy="2192869"/>
                    </a:xfrm>
                    <a:prstGeom prst="rect">
                      <a:avLst/>
                    </a:prstGeom>
                  </pic:spPr>
                </pic:pic>
              </a:graphicData>
            </a:graphic>
          </wp:inline>
        </w:drawing>
      </w:r>
    </w:p>
    <w:p w14:paraId="05297FD3" w14:textId="780EEC98" w:rsidR="009A4A76" w:rsidRDefault="009A4A76" w:rsidP="009A4A76">
      <w:pPr>
        <w:pStyle w:val="Paragraphedeliste"/>
        <w:numPr>
          <w:ilvl w:val="0"/>
          <w:numId w:val="16"/>
        </w:numPr>
        <w:rPr>
          <w:rFonts w:eastAsiaTheme="minorEastAsia"/>
          <w:lang w:eastAsia="zh-CN"/>
        </w:rPr>
      </w:pPr>
      <w:r w:rsidRPr="009A4A76">
        <w:rPr>
          <w:rFonts w:eastAsiaTheme="minorEastAsia"/>
          <w:lang w:eastAsia="zh-CN"/>
        </w:rPr>
        <w:t>Selecting the type of purchase</w:t>
      </w:r>
    </w:p>
    <w:p w14:paraId="54DCCEFE" w14:textId="6AC8184E" w:rsidR="009A4A76" w:rsidRDefault="009A4A76" w:rsidP="009A4A76">
      <w:pPr>
        <w:ind w:left="330" w:firstLine="218"/>
        <w:jc w:val="both"/>
        <w:rPr>
          <w:rFonts w:eastAsiaTheme="minorEastAsia"/>
          <w:lang w:eastAsia="zh-CN"/>
        </w:rPr>
      </w:pPr>
      <w:r w:rsidRPr="009A4A76">
        <w:rPr>
          <w:rFonts w:eastAsiaTheme="minorEastAsia"/>
          <w:lang w:eastAsia="zh-CN"/>
        </w:rPr>
        <w:t xml:space="preserve">After logging to his account, the app will show to the buyer two buttons. The first one </w:t>
      </w:r>
      <w:r w:rsidR="006F6E23" w:rsidRPr="009A4A76">
        <w:rPr>
          <w:rFonts w:eastAsiaTheme="minorEastAsia"/>
          <w:lang w:eastAsia="zh-CN"/>
        </w:rPr>
        <w:t>asks</w:t>
      </w:r>
      <w:r w:rsidRPr="009A4A76">
        <w:rPr>
          <w:rFonts w:eastAsiaTheme="minorEastAsia"/>
          <w:lang w:eastAsia="zh-CN"/>
        </w:rPr>
        <w:t xml:space="preserve"> if he wants to buy leftovers from restaurants. The second one, suggest to buy basic food like eggs, milk and yogurt with a close expiration date from a supermarket.</w:t>
      </w:r>
    </w:p>
    <w:p w14:paraId="75EFD132" w14:textId="64868E0A" w:rsidR="009A4A76" w:rsidRDefault="009A4A76" w:rsidP="009A4A76">
      <w:pPr>
        <w:pStyle w:val="Paragraphedeliste"/>
        <w:numPr>
          <w:ilvl w:val="0"/>
          <w:numId w:val="16"/>
        </w:numPr>
        <w:rPr>
          <w:rFonts w:eastAsiaTheme="minorEastAsia"/>
          <w:lang w:eastAsia="zh-CN"/>
        </w:rPr>
      </w:pPr>
      <w:r w:rsidRPr="009A4A76">
        <w:rPr>
          <w:rFonts w:eastAsiaTheme="minorEastAsia"/>
          <w:lang w:eastAsia="zh-CN"/>
        </w:rPr>
        <w:t>Customer Choice</w:t>
      </w:r>
    </w:p>
    <w:p w14:paraId="19040DD2" w14:textId="42070815" w:rsidR="009A4A76" w:rsidRDefault="009A4A76" w:rsidP="009A4A76">
      <w:pPr>
        <w:ind w:left="330" w:firstLine="218"/>
        <w:jc w:val="both"/>
        <w:rPr>
          <w:rFonts w:eastAsiaTheme="minorEastAsia"/>
          <w:lang w:eastAsia="zh-CN"/>
        </w:rPr>
      </w:pPr>
      <w:r w:rsidRPr="009A4A76">
        <w:rPr>
          <w:rFonts w:eastAsiaTheme="minorEastAsia"/>
          <w:lang w:eastAsia="zh-CN"/>
        </w:rPr>
        <w:t>Once the buyer has selected the first button, the one to receive leftovers from restaurants, a page with multiples categories of food, a price range and the max-min distance of the restaurant. At the bottom of the page, there will be two button, one that says “Save”, where the buyer save</w:t>
      </w:r>
      <w:r w:rsidR="00ED250B">
        <w:rPr>
          <w:rFonts w:eastAsiaTheme="minorEastAsia"/>
          <w:lang w:eastAsia="zh-CN"/>
        </w:rPr>
        <w:t>s</w:t>
      </w:r>
      <w:r w:rsidRPr="009A4A76">
        <w:rPr>
          <w:rFonts w:eastAsiaTheme="minorEastAsia"/>
          <w:lang w:eastAsia="zh-CN"/>
        </w:rPr>
        <w:t xml:space="preserve"> his selection. The information will be send</w:t>
      </w:r>
      <w:r w:rsidR="00ED250B">
        <w:rPr>
          <w:rFonts w:eastAsiaTheme="minorEastAsia"/>
          <w:lang w:eastAsia="zh-CN"/>
        </w:rPr>
        <w:t>s</w:t>
      </w:r>
      <w:r w:rsidRPr="009A4A76">
        <w:rPr>
          <w:rFonts w:eastAsiaTheme="minorEastAsia"/>
          <w:lang w:eastAsia="zh-CN"/>
        </w:rPr>
        <w:t xml:space="preserve"> to the database. Firstly, to look for restaurants that fits in the buyer preference, but also to save his preference. Once the restaurants have been found, the database will send all the</w:t>
      </w:r>
      <w:r w:rsidR="00ED250B">
        <w:rPr>
          <w:rFonts w:eastAsiaTheme="minorEastAsia"/>
          <w:lang w:eastAsia="zh-CN"/>
        </w:rPr>
        <w:t>ir</w:t>
      </w:r>
      <w:r w:rsidRPr="009A4A76">
        <w:rPr>
          <w:rFonts w:eastAsiaTheme="minorEastAsia"/>
          <w:lang w:eastAsia="zh-CN"/>
        </w:rPr>
        <w:t xml:space="preserve"> information, and they will appear in a list in the app.</w:t>
      </w:r>
    </w:p>
    <w:p w14:paraId="122010E5" w14:textId="4373F9F3" w:rsidR="009A4A76" w:rsidRDefault="009A4A76" w:rsidP="009A4A76">
      <w:pPr>
        <w:ind w:left="330" w:firstLine="218"/>
        <w:jc w:val="both"/>
        <w:rPr>
          <w:rFonts w:eastAsiaTheme="minorEastAsia"/>
          <w:lang w:eastAsia="zh-CN"/>
        </w:rPr>
      </w:pPr>
      <w:r w:rsidRPr="009A4A76">
        <w:rPr>
          <w:rFonts w:eastAsiaTheme="minorEastAsia"/>
          <w:lang w:eastAsia="zh-CN"/>
        </w:rPr>
        <w:t>The other will say “No Selection”. This means that the app will find randomly a restaurant. For that, the preference like the categories and the price will be chosen randomly by the app, only the address has to be the same city. The random information will be sent to the database, to find multiples restaurants fitting the categories. Then they will appear as a list to the buyer.</w:t>
      </w:r>
    </w:p>
    <w:p w14:paraId="5348BC7D" w14:textId="5E5DFA75" w:rsidR="009A4A76" w:rsidRDefault="009A4A76" w:rsidP="009A4A76">
      <w:pPr>
        <w:ind w:left="330" w:firstLine="218"/>
        <w:jc w:val="both"/>
        <w:rPr>
          <w:rFonts w:eastAsiaTheme="minorEastAsia"/>
          <w:lang w:eastAsia="zh-CN"/>
        </w:rPr>
      </w:pPr>
      <w:r w:rsidRPr="009A4A76">
        <w:rPr>
          <w:rFonts w:eastAsiaTheme="minorEastAsia"/>
          <w:lang w:eastAsia="zh-CN"/>
        </w:rPr>
        <w:t>If the buyer has selected the other button, the one to receive food from supermarket. Then the process is almost the same as the first button. The buyer can set up a price range, choose a category and a min-max distance from him. The information is also sent to the database to find a list of groceries stores that fits the preference, and save the preference of this buyer. Then, the groceries stores that fits this category are shown as a list in the app.</w:t>
      </w:r>
    </w:p>
    <w:p w14:paraId="565E3564" w14:textId="77777777" w:rsidR="009A4A76" w:rsidRDefault="009A4A76" w:rsidP="009A4A76">
      <w:pPr>
        <w:ind w:left="330" w:firstLine="218"/>
        <w:jc w:val="both"/>
        <w:rPr>
          <w:rFonts w:eastAsiaTheme="minorEastAsia"/>
          <w:lang w:eastAsia="zh-CN"/>
        </w:rPr>
      </w:pPr>
    </w:p>
    <w:p w14:paraId="4BD8F55C" w14:textId="6AE9E7A4" w:rsidR="009A4A76" w:rsidRDefault="009A4A76" w:rsidP="009A4A76">
      <w:pPr>
        <w:ind w:left="330" w:firstLine="218"/>
        <w:jc w:val="both"/>
        <w:rPr>
          <w:rFonts w:eastAsiaTheme="minorEastAsia"/>
          <w:lang w:eastAsia="zh-CN"/>
        </w:rPr>
      </w:pPr>
      <w:r>
        <w:rPr>
          <w:noProof/>
        </w:rPr>
        <w:drawing>
          <wp:inline distT="0" distB="0" distL="0" distR="0" wp14:anchorId="6138061E" wp14:editId="1D4B9EB9">
            <wp:extent cx="3111500" cy="3923104"/>
            <wp:effectExtent l="0" t="0" r="0" b="1270"/>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1500" cy="3923104"/>
                    </a:xfrm>
                    <a:prstGeom prst="rect">
                      <a:avLst/>
                    </a:prstGeom>
                  </pic:spPr>
                </pic:pic>
              </a:graphicData>
            </a:graphic>
          </wp:inline>
        </w:drawing>
      </w:r>
    </w:p>
    <w:p w14:paraId="2A68624F" w14:textId="162F7154" w:rsidR="006F6E23" w:rsidRDefault="006F6E23" w:rsidP="006F6E23">
      <w:pPr>
        <w:ind w:left="330" w:firstLine="218"/>
        <w:jc w:val="center"/>
        <w:rPr>
          <w:rFonts w:eastAsiaTheme="minorEastAsia"/>
          <w:lang w:eastAsia="zh-CN"/>
        </w:rPr>
      </w:pPr>
      <w:r>
        <w:rPr>
          <w:rFonts w:eastAsiaTheme="minorEastAsia"/>
          <w:noProof/>
          <w:lang w:eastAsia="zh-CN"/>
        </w:rPr>
        <w:lastRenderedPageBreak/>
        <w:drawing>
          <wp:inline distT="0" distB="0" distL="0" distR="0" wp14:anchorId="351B5259" wp14:editId="32A47354">
            <wp:extent cx="2895600" cy="1320157"/>
            <wp:effectExtent l="0" t="0" r="0" b="0"/>
            <wp:docPr id="49" name="Image 49"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flèch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5765" cy="1329350"/>
                    </a:xfrm>
                    <a:prstGeom prst="rect">
                      <a:avLst/>
                    </a:prstGeom>
                  </pic:spPr>
                </pic:pic>
              </a:graphicData>
            </a:graphic>
          </wp:inline>
        </w:drawing>
      </w:r>
    </w:p>
    <w:p w14:paraId="0C5D0C31" w14:textId="119D643C" w:rsidR="009A4A76" w:rsidRDefault="009A4A76" w:rsidP="009A4A76">
      <w:pPr>
        <w:ind w:left="330" w:firstLine="218"/>
        <w:jc w:val="both"/>
        <w:rPr>
          <w:rFonts w:eastAsiaTheme="minorEastAsia"/>
          <w:lang w:eastAsia="zh-CN"/>
        </w:rPr>
      </w:pPr>
    </w:p>
    <w:p w14:paraId="5E1B19A7" w14:textId="25D3CC62" w:rsidR="009A4A76" w:rsidRDefault="009A4A76" w:rsidP="009A4A76">
      <w:pPr>
        <w:pStyle w:val="Paragraphedeliste"/>
        <w:numPr>
          <w:ilvl w:val="0"/>
          <w:numId w:val="16"/>
        </w:numPr>
        <w:rPr>
          <w:rFonts w:eastAsiaTheme="minorEastAsia"/>
          <w:lang w:eastAsia="zh-CN"/>
        </w:rPr>
      </w:pPr>
      <w:r w:rsidRPr="009A4A76">
        <w:rPr>
          <w:rFonts w:eastAsiaTheme="minorEastAsia"/>
          <w:lang w:eastAsia="zh-CN"/>
        </w:rPr>
        <w:t>Payment and pickup</w:t>
      </w:r>
    </w:p>
    <w:p w14:paraId="495486CB" w14:textId="7C28F5E1" w:rsidR="009A4A76" w:rsidRDefault="009A4A76" w:rsidP="009A4A76">
      <w:pPr>
        <w:ind w:left="330" w:firstLine="218"/>
        <w:jc w:val="both"/>
        <w:rPr>
          <w:rFonts w:eastAsiaTheme="minorEastAsia"/>
          <w:lang w:eastAsia="zh-CN"/>
        </w:rPr>
      </w:pPr>
      <w:r w:rsidRPr="009A4A76">
        <w:rPr>
          <w:rFonts w:eastAsiaTheme="minorEastAsia"/>
          <w:lang w:eastAsia="zh-CN"/>
        </w:rPr>
        <w:t xml:space="preserve">Once the buyer has chosen his restaurant or groceries store, the different food available will appear, with their price, as a list. The buyer will just have to click on the name of one food from the list. After, a calendar will appear, where the buyer can set the hour and the day of the delivery within the limits of the restaurant or groceries store. Then a button will appear asking if the buyer want to bring his own container for the food. If he </w:t>
      </w:r>
      <w:r w:rsidR="006F6E23" w:rsidRPr="009A4A76">
        <w:rPr>
          <w:rFonts w:eastAsiaTheme="minorEastAsia"/>
          <w:lang w:eastAsia="zh-CN"/>
        </w:rPr>
        <w:t>doesn’t</w:t>
      </w:r>
      <w:r w:rsidRPr="009A4A76">
        <w:rPr>
          <w:rFonts w:eastAsiaTheme="minorEastAsia"/>
          <w:lang w:eastAsia="zh-CN"/>
        </w:rPr>
        <w:t xml:space="preserve">, he can just press on a cross on the top-right of the screen. Finally, two buttons will appear, one asking </w:t>
      </w:r>
      <w:r w:rsidR="006F6E23" w:rsidRPr="009A4A76">
        <w:rPr>
          <w:rFonts w:eastAsiaTheme="minorEastAsia"/>
          <w:lang w:eastAsia="zh-CN"/>
        </w:rPr>
        <w:t>to</w:t>
      </w:r>
      <w:r w:rsidR="006F6E23">
        <w:rPr>
          <w:rFonts w:eastAsiaTheme="minorEastAsia"/>
          <w:lang w:eastAsia="zh-CN"/>
        </w:rPr>
        <w:t xml:space="preserve"> </w:t>
      </w:r>
      <w:r w:rsidR="006F6E23" w:rsidRPr="009A4A76">
        <w:rPr>
          <w:rFonts w:eastAsiaTheme="minorEastAsia"/>
          <w:lang w:eastAsia="zh-CN"/>
        </w:rPr>
        <w:t>pay</w:t>
      </w:r>
      <w:r w:rsidRPr="009A4A76">
        <w:rPr>
          <w:rFonts w:eastAsiaTheme="minorEastAsia"/>
          <w:lang w:eastAsia="zh-CN"/>
        </w:rPr>
        <w:t xml:space="preserve"> online, the other to pay directly at the counter.</w:t>
      </w:r>
    </w:p>
    <w:p w14:paraId="26EE3A1C" w14:textId="74B23590" w:rsidR="009A4A76" w:rsidRDefault="009A4A76" w:rsidP="009A4A76">
      <w:pPr>
        <w:ind w:left="330" w:firstLine="218"/>
        <w:jc w:val="both"/>
        <w:rPr>
          <w:rFonts w:eastAsiaTheme="minorEastAsia"/>
          <w:lang w:eastAsia="zh-CN"/>
        </w:rPr>
      </w:pPr>
      <w:r w:rsidRPr="009A4A76">
        <w:rPr>
          <w:rFonts w:eastAsiaTheme="minorEastAsia"/>
          <w:lang w:eastAsia="zh-CN"/>
        </w:rPr>
        <w:t>If the buyer choose</w:t>
      </w:r>
      <w:r w:rsidR="00ED250B">
        <w:rPr>
          <w:rFonts w:eastAsiaTheme="minorEastAsia"/>
          <w:lang w:eastAsia="zh-CN"/>
        </w:rPr>
        <w:t>s</w:t>
      </w:r>
      <w:r w:rsidRPr="009A4A76">
        <w:rPr>
          <w:rFonts w:eastAsiaTheme="minorEastAsia"/>
          <w:lang w:eastAsia="zh-CN"/>
        </w:rPr>
        <w:t xml:space="preserve"> to pay at the counter, then the app will send the class that took all the information of his order to the server. Then, the server will send it to the account of the seller. A mail will also be sent to the email address of the seller account.</w:t>
      </w:r>
    </w:p>
    <w:p w14:paraId="3B255DC1" w14:textId="73BDD80F" w:rsidR="009A4A76" w:rsidRPr="009A4A76" w:rsidRDefault="009A4A76" w:rsidP="009A4A76">
      <w:pPr>
        <w:ind w:left="330" w:firstLine="218"/>
        <w:jc w:val="both"/>
        <w:rPr>
          <w:rFonts w:eastAsiaTheme="minorEastAsia"/>
          <w:lang w:eastAsia="zh-CN"/>
        </w:rPr>
      </w:pPr>
      <w:r w:rsidRPr="009A4A76">
        <w:rPr>
          <w:rFonts w:eastAsiaTheme="minorEastAsia"/>
          <w:lang w:eastAsia="zh-CN"/>
        </w:rPr>
        <w:t>If he choo</w:t>
      </w:r>
      <w:r w:rsidR="007832FD">
        <w:rPr>
          <w:rFonts w:eastAsiaTheme="minorEastAsia"/>
          <w:lang w:eastAsia="zh-CN"/>
        </w:rPr>
        <w:t>s</w:t>
      </w:r>
      <w:r w:rsidRPr="009A4A76">
        <w:rPr>
          <w:rFonts w:eastAsiaTheme="minorEastAsia"/>
          <w:lang w:eastAsia="zh-CN"/>
        </w:rPr>
        <w:t>e</w:t>
      </w:r>
      <w:r w:rsidR="00ED250B">
        <w:rPr>
          <w:rFonts w:eastAsiaTheme="minorEastAsia"/>
          <w:lang w:eastAsia="zh-CN"/>
        </w:rPr>
        <w:t>s</w:t>
      </w:r>
      <w:r w:rsidRPr="009A4A76">
        <w:rPr>
          <w:rFonts w:eastAsiaTheme="minorEastAsia"/>
          <w:lang w:eastAsia="zh-CN"/>
        </w:rPr>
        <w:t xml:space="preserve"> otherwise, then he will have to fill his financial information for a payment online. The buyer can choose to either pay by </w:t>
      </w:r>
      <w:proofErr w:type="spellStart"/>
      <w:r w:rsidRPr="009A4A76">
        <w:rPr>
          <w:rFonts w:eastAsiaTheme="minorEastAsia"/>
          <w:lang w:eastAsia="zh-CN"/>
        </w:rPr>
        <w:t>Paypal</w:t>
      </w:r>
      <w:proofErr w:type="spellEnd"/>
      <w:r w:rsidRPr="009A4A76">
        <w:rPr>
          <w:rFonts w:eastAsiaTheme="minorEastAsia"/>
          <w:lang w:eastAsia="zh-CN"/>
        </w:rPr>
        <w:t xml:space="preserve"> or by credit card, by pressing some buttons. He will have to fill his financial information. Then the information will be sent to our Payment Gateway. Once the payment is complete, the order is sent to the restaurant or grocery store like in the payment at the counter option. The application will wire transfer the money to the seller.</w:t>
      </w:r>
    </w:p>
    <w:p w14:paraId="302F467A" w14:textId="52C2DB99" w:rsidR="009A4A76" w:rsidRDefault="009A4A76" w:rsidP="009A4A76">
      <w:pPr>
        <w:jc w:val="both"/>
        <w:rPr>
          <w:rFonts w:eastAsiaTheme="minorEastAsia"/>
          <w:lang w:eastAsia="zh-CN"/>
        </w:rPr>
      </w:pPr>
      <w:r>
        <w:rPr>
          <w:rFonts w:eastAsiaTheme="minorEastAsia" w:hint="eastAsia"/>
          <w:lang w:eastAsia="zh-CN"/>
        </w:rPr>
        <w:t xml:space="preserve"> </w:t>
      </w:r>
      <w:r>
        <w:rPr>
          <w:rFonts w:eastAsiaTheme="minorEastAsia"/>
          <w:lang w:eastAsia="zh-CN"/>
        </w:rPr>
        <w:t xml:space="preserve">  </w:t>
      </w:r>
    </w:p>
    <w:p w14:paraId="186F676F" w14:textId="13FBD3B1" w:rsidR="004B4D3F" w:rsidRDefault="004B4D3F" w:rsidP="009A4A76">
      <w:pPr>
        <w:jc w:val="both"/>
        <w:rPr>
          <w:rFonts w:eastAsiaTheme="minorEastAsia"/>
          <w:lang w:eastAsia="zh-CN"/>
        </w:rPr>
      </w:pPr>
      <w:r>
        <w:rPr>
          <w:noProof/>
        </w:rPr>
        <w:drawing>
          <wp:inline distT="0" distB="0" distL="0" distR="0" wp14:anchorId="1E6C9BDB" wp14:editId="02F59277">
            <wp:extent cx="3111500" cy="5426982"/>
            <wp:effectExtent l="0" t="0" r="0" b="254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1500" cy="5426982"/>
                    </a:xfrm>
                    <a:prstGeom prst="rect">
                      <a:avLst/>
                    </a:prstGeom>
                  </pic:spPr>
                </pic:pic>
              </a:graphicData>
            </a:graphic>
          </wp:inline>
        </w:drawing>
      </w:r>
    </w:p>
    <w:p w14:paraId="3EF4D8E9" w14:textId="6E265D4C" w:rsidR="00C071C2" w:rsidRDefault="00C071C2" w:rsidP="009A4A76">
      <w:pPr>
        <w:jc w:val="both"/>
        <w:rPr>
          <w:rFonts w:eastAsiaTheme="minorEastAsia"/>
          <w:lang w:eastAsia="zh-CN"/>
        </w:rPr>
      </w:pPr>
    </w:p>
    <w:p w14:paraId="50D62518" w14:textId="151F57AB" w:rsidR="003D153A" w:rsidRDefault="003D153A" w:rsidP="009A4A76">
      <w:pPr>
        <w:jc w:val="both"/>
        <w:rPr>
          <w:rFonts w:eastAsiaTheme="minorEastAsia"/>
          <w:lang w:eastAsia="zh-CN"/>
        </w:rPr>
      </w:pPr>
    </w:p>
    <w:p w14:paraId="6E72E634" w14:textId="48F643BD" w:rsidR="006F6E23" w:rsidRDefault="006F6E23" w:rsidP="009A4A76">
      <w:pPr>
        <w:jc w:val="both"/>
        <w:rPr>
          <w:rFonts w:eastAsiaTheme="minorEastAsia"/>
          <w:lang w:eastAsia="zh-CN"/>
        </w:rPr>
      </w:pPr>
    </w:p>
    <w:p w14:paraId="2A918466" w14:textId="2B91159F" w:rsidR="006F6E23" w:rsidRDefault="006F6E23" w:rsidP="009A4A76">
      <w:pPr>
        <w:jc w:val="both"/>
        <w:rPr>
          <w:rFonts w:eastAsiaTheme="minorEastAsia"/>
          <w:lang w:eastAsia="zh-CN"/>
        </w:rPr>
      </w:pPr>
    </w:p>
    <w:p w14:paraId="77F7430F" w14:textId="63D48F88" w:rsidR="006F6E23" w:rsidRDefault="006F6E23" w:rsidP="009A4A76">
      <w:pPr>
        <w:jc w:val="both"/>
        <w:rPr>
          <w:rFonts w:eastAsiaTheme="minorEastAsia"/>
          <w:lang w:eastAsia="zh-CN"/>
        </w:rPr>
      </w:pPr>
    </w:p>
    <w:p w14:paraId="6C9342A0" w14:textId="686FD561" w:rsidR="006F6E23" w:rsidRDefault="006F6E23" w:rsidP="009A4A76">
      <w:pPr>
        <w:jc w:val="both"/>
        <w:rPr>
          <w:rFonts w:eastAsiaTheme="minorEastAsia"/>
          <w:lang w:eastAsia="zh-CN"/>
        </w:rPr>
      </w:pPr>
    </w:p>
    <w:p w14:paraId="2559E1C0" w14:textId="043651BA" w:rsidR="006F6E23" w:rsidRDefault="006F6E23" w:rsidP="009A4A76">
      <w:pPr>
        <w:jc w:val="both"/>
        <w:rPr>
          <w:rFonts w:eastAsiaTheme="minorEastAsia"/>
          <w:lang w:eastAsia="zh-CN"/>
        </w:rPr>
      </w:pPr>
    </w:p>
    <w:p w14:paraId="32EA1148" w14:textId="58A5C049" w:rsidR="006F6E23" w:rsidRDefault="006F6E23" w:rsidP="009A4A76">
      <w:pPr>
        <w:jc w:val="both"/>
        <w:rPr>
          <w:rFonts w:eastAsiaTheme="minorEastAsia"/>
          <w:lang w:eastAsia="zh-CN"/>
        </w:rPr>
      </w:pPr>
    </w:p>
    <w:p w14:paraId="69CE9525" w14:textId="353CAA79" w:rsidR="006F6E23" w:rsidRDefault="006F6E23" w:rsidP="009A4A76">
      <w:pPr>
        <w:jc w:val="both"/>
        <w:rPr>
          <w:rFonts w:eastAsiaTheme="minorEastAsia"/>
          <w:lang w:eastAsia="zh-CN"/>
        </w:rPr>
      </w:pPr>
    </w:p>
    <w:p w14:paraId="7364AB5C" w14:textId="77777777" w:rsidR="006F6E23" w:rsidRDefault="006F6E23" w:rsidP="009A4A76">
      <w:pPr>
        <w:jc w:val="both"/>
        <w:rPr>
          <w:rFonts w:eastAsiaTheme="minorEastAsia"/>
          <w:lang w:eastAsia="zh-CN"/>
        </w:rPr>
      </w:pPr>
    </w:p>
    <w:p w14:paraId="0DEEB174" w14:textId="2A2DFF8A" w:rsidR="003D153A" w:rsidRDefault="003D153A" w:rsidP="009A4A76">
      <w:pPr>
        <w:jc w:val="both"/>
        <w:rPr>
          <w:rFonts w:eastAsiaTheme="minorEastAsia"/>
          <w:lang w:eastAsia="zh-CN"/>
        </w:rPr>
      </w:pPr>
    </w:p>
    <w:p w14:paraId="41B11C70" w14:textId="429CBD38" w:rsidR="00FF4066" w:rsidRDefault="00FF4066" w:rsidP="009A4A76">
      <w:pPr>
        <w:jc w:val="both"/>
        <w:rPr>
          <w:rFonts w:eastAsiaTheme="minorEastAsia"/>
          <w:lang w:eastAsia="zh-CN"/>
        </w:rPr>
      </w:pPr>
    </w:p>
    <w:p w14:paraId="1213E098" w14:textId="1F9BD321" w:rsidR="00FF4066" w:rsidRDefault="00FF4066" w:rsidP="009A4A76">
      <w:pPr>
        <w:jc w:val="both"/>
        <w:rPr>
          <w:rFonts w:eastAsiaTheme="minorEastAsia"/>
          <w:lang w:eastAsia="zh-CN"/>
        </w:rPr>
      </w:pPr>
    </w:p>
    <w:p w14:paraId="37FF5D66" w14:textId="69E92897" w:rsidR="00FF4066" w:rsidRDefault="00FF4066" w:rsidP="009A4A76">
      <w:pPr>
        <w:jc w:val="both"/>
        <w:rPr>
          <w:rFonts w:eastAsiaTheme="minorEastAsia"/>
          <w:lang w:eastAsia="zh-CN"/>
        </w:rPr>
      </w:pPr>
    </w:p>
    <w:p w14:paraId="30C72935" w14:textId="6384B5DC" w:rsidR="006F6E23" w:rsidRDefault="006F6E23" w:rsidP="009A4A76">
      <w:pPr>
        <w:jc w:val="both"/>
        <w:rPr>
          <w:rFonts w:eastAsiaTheme="minorEastAsia"/>
          <w:lang w:eastAsia="zh-CN"/>
        </w:rPr>
      </w:pPr>
    </w:p>
    <w:p w14:paraId="7541B06E" w14:textId="741A614C" w:rsidR="006F6E23" w:rsidRDefault="006F6E23" w:rsidP="009A4A76">
      <w:pPr>
        <w:jc w:val="both"/>
        <w:rPr>
          <w:rFonts w:eastAsiaTheme="minorEastAsia"/>
          <w:lang w:eastAsia="zh-CN"/>
        </w:rPr>
      </w:pPr>
    </w:p>
    <w:p w14:paraId="33138BD5" w14:textId="0FE84186" w:rsidR="006F6E23" w:rsidRDefault="006F6E23" w:rsidP="009A4A76">
      <w:pPr>
        <w:jc w:val="both"/>
        <w:rPr>
          <w:rFonts w:eastAsiaTheme="minorEastAsia"/>
          <w:lang w:eastAsia="zh-CN"/>
        </w:rPr>
      </w:pPr>
    </w:p>
    <w:p w14:paraId="5C266EAC" w14:textId="497090C7" w:rsidR="006F6E23" w:rsidRDefault="006F6E23" w:rsidP="009A4A76">
      <w:pPr>
        <w:jc w:val="both"/>
        <w:rPr>
          <w:rFonts w:eastAsiaTheme="minorEastAsia"/>
          <w:lang w:eastAsia="zh-CN"/>
        </w:rPr>
      </w:pPr>
    </w:p>
    <w:p w14:paraId="7E6F0964" w14:textId="04C83F23" w:rsidR="006F6E23" w:rsidRDefault="006F6E23" w:rsidP="009A4A76">
      <w:pPr>
        <w:jc w:val="both"/>
        <w:rPr>
          <w:rFonts w:eastAsiaTheme="minorEastAsia"/>
          <w:lang w:eastAsia="zh-CN"/>
        </w:rPr>
      </w:pPr>
    </w:p>
    <w:p w14:paraId="112AD44B" w14:textId="331F0C07" w:rsidR="006F6E23" w:rsidRDefault="006F6E23" w:rsidP="009A4A76">
      <w:pPr>
        <w:jc w:val="both"/>
        <w:rPr>
          <w:rFonts w:eastAsiaTheme="minorEastAsia"/>
          <w:lang w:eastAsia="zh-CN"/>
        </w:rPr>
      </w:pPr>
    </w:p>
    <w:p w14:paraId="491D26A9" w14:textId="7E60EB1F" w:rsidR="006F6E23" w:rsidRDefault="006F6E23" w:rsidP="009A4A76">
      <w:pPr>
        <w:jc w:val="both"/>
        <w:rPr>
          <w:rFonts w:eastAsiaTheme="minorEastAsia"/>
          <w:lang w:eastAsia="zh-CN"/>
        </w:rPr>
      </w:pPr>
    </w:p>
    <w:p w14:paraId="6728FA46" w14:textId="2A162C91" w:rsidR="006F6E23" w:rsidRDefault="006F6E23" w:rsidP="009A4A76">
      <w:pPr>
        <w:jc w:val="both"/>
        <w:rPr>
          <w:rFonts w:eastAsiaTheme="minorEastAsia"/>
          <w:lang w:eastAsia="zh-CN"/>
        </w:rPr>
      </w:pPr>
    </w:p>
    <w:p w14:paraId="2FB8880D" w14:textId="77777777" w:rsidR="006F6E23" w:rsidRDefault="006F6E23" w:rsidP="009A4A76">
      <w:pPr>
        <w:jc w:val="both"/>
        <w:rPr>
          <w:rFonts w:eastAsiaTheme="minorEastAsia"/>
          <w:lang w:eastAsia="zh-CN"/>
        </w:rPr>
      </w:pPr>
    </w:p>
    <w:p w14:paraId="227FED82" w14:textId="77777777" w:rsidR="003D153A" w:rsidRDefault="003D153A" w:rsidP="009A4A76">
      <w:pPr>
        <w:jc w:val="both"/>
        <w:rPr>
          <w:rFonts w:eastAsiaTheme="minorEastAsia"/>
          <w:lang w:eastAsia="zh-CN"/>
        </w:rPr>
      </w:pPr>
    </w:p>
    <w:p w14:paraId="2D995388" w14:textId="5AEAC396" w:rsidR="003D153A" w:rsidRPr="00FF4066" w:rsidRDefault="00203FF4" w:rsidP="00645041">
      <w:pPr>
        <w:pStyle w:val="Paragraphedeliste"/>
        <w:numPr>
          <w:ilvl w:val="0"/>
          <w:numId w:val="20"/>
        </w:numPr>
        <w:tabs>
          <w:tab w:val="left" w:pos="2104"/>
        </w:tabs>
        <w:jc w:val="center"/>
        <w:rPr>
          <w:rFonts w:eastAsiaTheme="minorEastAsia"/>
          <w:lang w:eastAsia="zh-CN"/>
        </w:rPr>
      </w:pPr>
      <w:r w:rsidRPr="00203FF4">
        <w:rPr>
          <w:spacing w:val="8"/>
          <w:sz w:val="21"/>
          <w:szCs w:val="21"/>
        </w:rPr>
        <w:lastRenderedPageBreak/>
        <w:t>A</w:t>
      </w:r>
      <w:r>
        <w:rPr>
          <w:spacing w:val="8"/>
          <w:sz w:val="16"/>
          <w:szCs w:val="16"/>
        </w:rPr>
        <w:t>RTECTURE DESIGN &amp;</w:t>
      </w:r>
      <w:r w:rsidRPr="0021063F">
        <w:rPr>
          <w:spacing w:val="8"/>
        </w:rPr>
        <w:t xml:space="preserve"> I</w:t>
      </w:r>
      <w:r>
        <w:rPr>
          <w:spacing w:val="8"/>
          <w:sz w:val="16"/>
          <w:szCs w:val="16"/>
        </w:rPr>
        <w:t>MPLEMENTATION</w:t>
      </w:r>
    </w:p>
    <w:p w14:paraId="7D497B51" w14:textId="655EF9B3" w:rsidR="00645041" w:rsidRDefault="00645041" w:rsidP="00645041">
      <w:pPr>
        <w:pStyle w:val="Paragraphedeliste"/>
        <w:numPr>
          <w:ilvl w:val="0"/>
          <w:numId w:val="24"/>
        </w:numPr>
        <w:tabs>
          <w:tab w:val="left" w:pos="2104"/>
        </w:tabs>
        <w:rPr>
          <w:rFonts w:eastAsiaTheme="minorEastAsia"/>
          <w:lang w:eastAsia="zh-CN"/>
        </w:rPr>
      </w:pPr>
      <w:r w:rsidRPr="00645041">
        <w:rPr>
          <w:rFonts w:eastAsiaTheme="minorEastAsia"/>
          <w:lang w:eastAsia="zh-CN"/>
        </w:rPr>
        <w:t>Overall architecture</w:t>
      </w:r>
    </w:p>
    <w:p w14:paraId="079E2551" w14:textId="6A9819E8" w:rsidR="00645041" w:rsidRDefault="00062DAF" w:rsidP="00ED250B">
      <w:pPr>
        <w:tabs>
          <w:tab w:val="left" w:pos="2104"/>
        </w:tabs>
        <w:rPr>
          <w:rFonts w:eastAsiaTheme="minorEastAsia"/>
          <w:noProof/>
          <w:lang w:eastAsia="zh-CN"/>
        </w:rPr>
      </w:pPr>
      <w:r>
        <w:rPr>
          <w:rFonts w:eastAsiaTheme="minorEastAsia"/>
          <w:noProof/>
          <w:lang w:eastAsia="zh-CN"/>
        </w:rPr>
        <w:t xml:space="preserve">   </w:t>
      </w:r>
      <w:r w:rsidRPr="00062DAF">
        <w:rPr>
          <w:rFonts w:ascii="Malgun Gothic" w:eastAsia="Malgun Gothic" w:hAnsi="Malgun Gothic"/>
          <w:noProof/>
          <w:kern w:val="2"/>
          <w:szCs w:val="24"/>
          <w:lang w:eastAsia="ko-KR"/>
        </w:rPr>
        <w:drawing>
          <wp:inline distT="0" distB="0" distL="0" distR="0" wp14:anchorId="7E384458" wp14:editId="36491216">
            <wp:extent cx="3371850" cy="127481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5161" cy="1279850"/>
                    </a:xfrm>
                    <a:prstGeom prst="rect">
                      <a:avLst/>
                    </a:prstGeom>
                  </pic:spPr>
                </pic:pic>
              </a:graphicData>
            </a:graphic>
          </wp:inline>
        </w:drawing>
      </w:r>
    </w:p>
    <w:p w14:paraId="6826C1BB" w14:textId="77777777" w:rsidR="00375F90" w:rsidRPr="00ED250B" w:rsidRDefault="00375F90" w:rsidP="00ED250B">
      <w:pPr>
        <w:tabs>
          <w:tab w:val="left" w:pos="2104"/>
        </w:tabs>
        <w:rPr>
          <w:rFonts w:eastAsiaTheme="minorEastAsia"/>
          <w:lang w:eastAsia="zh-CN"/>
        </w:rPr>
      </w:pPr>
    </w:p>
    <w:p w14:paraId="49522A93" w14:textId="77777777" w:rsidR="00062DAF" w:rsidRPr="00062DAF" w:rsidRDefault="00062DAF" w:rsidP="00062DAF">
      <w:pPr>
        <w:tabs>
          <w:tab w:val="left" w:pos="2104"/>
        </w:tabs>
        <w:ind w:left="220" w:hangingChars="100" w:hanging="220"/>
        <w:rPr>
          <w:rFonts w:eastAsiaTheme="minorEastAsia"/>
          <w:lang w:eastAsia="zh-CN"/>
        </w:rPr>
      </w:pPr>
      <w:r>
        <w:rPr>
          <w:rFonts w:eastAsiaTheme="minorEastAsia" w:hint="eastAsia"/>
          <w:lang w:eastAsia="zh-CN"/>
        </w:rPr>
        <w:t xml:space="preserve"> </w:t>
      </w:r>
      <w:r>
        <w:rPr>
          <w:rFonts w:eastAsiaTheme="minorEastAsia"/>
          <w:lang w:eastAsia="zh-CN"/>
        </w:rPr>
        <w:t xml:space="preserve">  </w:t>
      </w:r>
      <w:r w:rsidRPr="00062DAF">
        <w:rPr>
          <w:rFonts w:eastAsiaTheme="minorEastAsia"/>
          <w:lang w:eastAsia="zh-CN"/>
        </w:rPr>
        <w:t xml:space="preserve">The overall architecture of </w:t>
      </w:r>
      <w:proofErr w:type="spellStart"/>
      <w:r w:rsidRPr="00062DAF">
        <w:rPr>
          <w:rFonts w:eastAsiaTheme="minorEastAsia"/>
          <w:lang w:eastAsia="zh-CN"/>
        </w:rPr>
        <w:t>FoodieKeepers</w:t>
      </w:r>
      <w:proofErr w:type="spellEnd"/>
      <w:r w:rsidRPr="00062DAF">
        <w:rPr>
          <w:rFonts w:eastAsiaTheme="minorEastAsia"/>
          <w:lang w:eastAsia="zh-CN"/>
        </w:rPr>
        <w:t xml:space="preserve"> can be represented in two main modules that are the frontend and the backend. The frontend brings together the user experience on Android with the graphical interface and user interaction supported by the Xamarin framework. It is from here that an individual can add products for sale if he is a restaurant owner for example or make orders as a customer.</w:t>
      </w:r>
    </w:p>
    <w:p w14:paraId="22ACB043" w14:textId="70382B8E" w:rsidR="0056191D" w:rsidRPr="00ED250B" w:rsidRDefault="00062DAF" w:rsidP="00062DAF">
      <w:pPr>
        <w:tabs>
          <w:tab w:val="left" w:pos="2104"/>
        </w:tabs>
        <w:ind w:leftChars="100" w:left="220" w:firstLineChars="50" w:firstLine="110"/>
        <w:rPr>
          <w:rFonts w:eastAsiaTheme="minorEastAsia"/>
          <w:lang w:eastAsia="zh-CN"/>
        </w:rPr>
      </w:pPr>
      <w:r w:rsidRPr="00062DAF">
        <w:rPr>
          <w:rFonts w:eastAsiaTheme="minorEastAsia"/>
          <w:lang w:eastAsia="zh-CN"/>
        </w:rPr>
        <w:t>The backend is composed of a server linked to a database.  When a user logs in, adds a product or places an order, a request is sent to the server. The server thus consults the database to access existing data or to add new data and sends the necessary information back to the frontend. The database contains all the user identification information, the list of restaurants, the products of each restaurant and the associated pictures.</w:t>
      </w:r>
    </w:p>
    <w:p w14:paraId="5D2218A5" w14:textId="77777777" w:rsidR="0056191D" w:rsidRPr="00ED250B" w:rsidRDefault="0056191D" w:rsidP="00ED250B">
      <w:pPr>
        <w:tabs>
          <w:tab w:val="left" w:pos="2104"/>
        </w:tabs>
        <w:rPr>
          <w:rFonts w:eastAsiaTheme="minorEastAsia"/>
          <w:lang w:eastAsia="zh-CN"/>
        </w:rPr>
      </w:pPr>
    </w:p>
    <w:p w14:paraId="074047AC" w14:textId="4B0EBF79" w:rsidR="0056191D" w:rsidRPr="00836E5A" w:rsidRDefault="00645041" w:rsidP="0056191D">
      <w:pPr>
        <w:pStyle w:val="Paragraphedeliste"/>
        <w:numPr>
          <w:ilvl w:val="0"/>
          <w:numId w:val="24"/>
        </w:numPr>
        <w:tabs>
          <w:tab w:val="left" w:pos="2104"/>
        </w:tabs>
        <w:rPr>
          <w:rFonts w:eastAsiaTheme="minorEastAsia"/>
          <w:lang w:eastAsia="zh-CN"/>
        </w:rPr>
      </w:pPr>
      <w:r w:rsidRPr="00645041">
        <w:rPr>
          <w:rFonts w:eastAsiaTheme="minorEastAsia"/>
          <w:lang w:eastAsia="zh-CN"/>
        </w:rPr>
        <w:t>Directory organization</w:t>
      </w:r>
    </w:p>
    <w:tbl>
      <w:tblPr>
        <w:tblStyle w:val="Grilledutableau"/>
        <w:tblW w:w="4971" w:type="dxa"/>
        <w:tblInd w:w="279" w:type="dxa"/>
        <w:tblLayout w:type="fixed"/>
        <w:tblLook w:val="04A0" w:firstRow="1" w:lastRow="0" w:firstColumn="1" w:lastColumn="0" w:noHBand="0" w:noVBand="1"/>
      </w:tblPr>
      <w:tblGrid>
        <w:gridCol w:w="1701"/>
        <w:gridCol w:w="1984"/>
        <w:gridCol w:w="1286"/>
      </w:tblGrid>
      <w:tr w:rsidR="00FF2EED" w14:paraId="1DE94272" w14:textId="77777777" w:rsidTr="00BD4C55">
        <w:tc>
          <w:tcPr>
            <w:tcW w:w="1701" w:type="dxa"/>
          </w:tcPr>
          <w:p w14:paraId="50BA2800" w14:textId="68C285EB" w:rsidR="0056191D" w:rsidRPr="00BD4C55" w:rsidRDefault="0056191D" w:rsidP="0056191D">
            <w:pPr>
              <w:tabs>
                <w:tab w:val="left" w:pos="2104"/>
              </w:tabs>
              <w:rPr>
                <w:rFonts w:eastAsiaTheme="minorEastAsia"/>
                <w:b/>
                <w:bCs/>
                <w:lang w:eastAsia="zh-CN"/>
              </w:rPr>
            </w:pPr>
            <w:r w:rsidRPr="00BD4C55">
              <w:rPr>
                <w:rFonts w:eastAsiaTheme="minorEastAsia" w:hint="eastAsia"/>
                <w:b/>
                <w:bCs/>
                <w:lang w:eastAsia="zh-CN"/>
              </w:rPr>
              <w:t>D</w:t>
            </w:r>
            <w:r w:rsidRPr="00BD4C55">
              <w:rPr>
                <w:rFonts w:eastAsiaTheme="minorEastAsia"/>
                <w:b/>
                <w:bCs/>
                <w:lang w:eastAsia="zh-CN"/>
              </w:rPr>
              <w:t>irectory</w:t>
            </w:r>
          </w:p>
        </w:tc>
        <w:tc>
          <w:tcPr>
            <w:tcW w:w="1984" w:type="dxa"/>
          </w:tcPr>
          <w:p w14:paraId="109D57BA" w14:textId="5FB495D5" w:rsidR="0056191D" w:rsidRPr="00BD4C55" w:rsidRDefault="00BD4C55" w:rsidP="0056191D">
            <w:pPr>
              <w:tabs>
                <w:tab w:val="left" w:pos="2104"/>
              </w:tabs>
              <w:rPr>
                <w:rFonts w:eastAsiaTheme="minorEastAsia"/>
                <w:b/>
                <w:bCs/>
                <w:lang w:eastAsia="zh-CN"/>
              </w:rPr>
            </w:pPr>
            <w:r>
              <w:rPr>
                <w:rFonts w:eastAsiaTheme="minorEastAsia"/>
                <w:b/>
                <w:bCs/>
                <w:lang w:eastAsia="zh-CN"/>
              </w:rPr>
              <w:t>Content</w:t>
            </w:r>
          </w:p>
        </w:tc>
        <w:tc>
          <w:tcPr>
            <w:tcW w:w="1286" w:type="dxa"/>
          </w:tcPr>
          <w:p w14:paraId="7F3B383C" w14:textId="23FCA943" w:rsidR="0056191D" w:rsidRPr="00BD4C55" w:rsidRDefault="001571EF" w:rsidP="0056191D">
            <w:pPr>
              <w:tabs>
                <w:tab w:val="left" w:pos="2104"/>
              </w:tabs>
              <w:rPr>
                <w:rFonts w:eastAsiaTheme="minorEastAsia"/>
                <w:b/>
                <w:bCs/>
                <w:lang w:eastAsia="zh-CN"/>
              </w:rPr>
            </w:pPr>
            <w:r w:rsidRPr="00BD4C55">
              <w:rPr>
                <w:rFonts w:eastAsiaTheme="minorEastAsia" w:hint="eastAsia"/>
                <w:b/>
                <w:bCs/>
                <w:lang w:eastAsia="zh-CN"/>
              </w:rPr>
              <w:t>M</w:t>
            </w:r>
            <w:r w:rsidRPr="00BD4C55">
              <w:rPr>
                <w:rFonts w:eastAsiaTheme="minorEastAsia"/>
                <w:b/>
                <w:bCs/>
                <w:lang w:eastAsia="zh-CN"/>
              </w:rPr>
              <w:t>odule Name</w:t>
            </w:r>
          </w:p>
        </w:tc>
      </w:tr>
      <w:tr w:rsidR="00FF2EED" w14:paraId="720A91CB" w14:textId="77777777" w:rsidTr="00BD4C55">
        <w:trPr>
          <w:trHeight w:val="784"/>
        </w:trPr>
        <w:tc>
          <w:tcPr>
            <w:tcW w:w="1701" w:type="dxa"/>
          </w:tcPr>
          <w:p w14:paraId="18A6D194" w14:textId="73F933DA" w:rsidR="0056191D" w:rsidRDefault="007848DE" w:rsidP="0056191D">
            <w:pPr>
              <w:tabs>
                <w:tab w:val="left" w:pos="2104"/>
              </w:tabs>
              <w:rPr>
                <w:rFonts w:eastAsiaTheme="minorEastAsia"/>
                <w:lang w:eastAsia="zh-CN"/>
              </w:rPr>
            </w:pPr>
            <w:r>
              <w:rPr>
                <w:rFonts w:eastAsiaTheme="minorEastAsia" w:hint="eastAsia"/>
                <w:lang w:eastAsia="zh-CN"/>
              </w:rPr>
              <w:t>/</w:t>
            </w:r>
            <w:proofErr w:type="spellStart"/>
            <w:r>
              <w:rPr>
                <w:rFonts w:eastAsiaTheme="minorEastAsia"/>
                <w:lang w:eastAsia="zh-CN"/>
              </w:rPr>
              <w:t>FoodieKeepers</w:t>
            </w:r>
            <w:proofErr w:type="spellEnd"/>
          </w:p>
        </w:tc>
        <w:tc>
          <w:tcPr>
            <w:tcW w:w="1984" w:type="dxa"/>
          </w:tcPr>
          <w:p w14:paraId="52C2DD27" w14:textId="273ACC70" w:rsidR="007848DE" w:rsidRDefault="00BD4C55" w:rsidP="00BD4C55">
            <w:pPr>
              <w:tabs>
                <w:tab w:val="left" w:pos="2104"/>
              </w:tabs>
              <w:rPr>
                <w:rFonts w:eastAsiaTheme="minorEastAsia"/>
                <w:lang w:eastAsia="zh-CN"/>
              </w:rPr>
            </w:pPr>
            <w:r w:rsidRPr="00BD4C55">
              <w:rPr>
                <w:rFonts w:eastAsiaTheme="minorEastAsia"/>
                <w:lang w:eastAsia="zh-CN"/>
              </w:rPr>
              <w:t>Root directory, contains the _git*</w:t>
            </w:r>
            <w:r>
              <w:rPr>
                <w:rFonts w:eastAsiaTheme="minorEastAsia" w:hint="eastAsia"/>
                <w:lang w:eastAsia="zh-CN"/>
              </w:rPr>
              <w:t xml:space="preserve"> </w:t>
            </w:r>
            <w:r w:rsidRPr="00BD4C55">
              <w:rPr>
                <w:rFonts w:eastAsiaTheme="minorEastAsia"/>
                <w:lang w:eastAsia="zh-CN"/>
              </w:rPr>
              <w:t>files and all subsequent folders.</w:t>
            </w:r>
          </w:p>
        </w:tc>
        <w:tc>
          <w:tcPr>
            <w:tcW w:w="1286" w:type="dxa"/>
          </w:tcPr>
          <w:p w14:paraId="7F4AC95C" w14:textId="77777777" w:rsidR="0056191D" w:rsidRDefault="007848DE" w:rsidP="0056191D">
            <w:pPr>
              <w:tabs>
                <w:tab w:val="left" w:pos="2104"/>
              </w:tabs>
              <w:rPr>
                <w:rFonts w:eastAsiaTheme="minorEastAsia"/>
                <w:lang w:eastAsia="zh-CN"/>
              </w:rPr>
            </w:pPr>
            <w:proofErr w:type="spellStart"/>
            <w:r>
              <w:rPr>
                <w:rFonts w:eastAsiaTheme="minorEastAsia" w:hint="eastAsia"/>
                <w:lang w:eastAsia="zh-CN"/>
              </w:rPr>
              <w:t>G</w:t>
            </w:r>
            <w:r>
              <w:rPr>
                <w:rFonts w:eastAsiaTheme="minorEastAsia"/>
                <w:lang w:eastAsia="zh-CN"/>
              </w:rPr>
              <w:t>ithub</w:t>
            </w:r>
            <w:proofErr w:type="spellEnd"/>
          </w:p>
          <w:p w14:paraId="18AAF876" w14:textId="49FBC814" w:rsidR="007848DE" w:rsidRDefault="007848DE" w:rsidP="0056191D">
            <w:pPr>
              <w:tabs>
                <w:tab w:val="left" w:pos="2104"/>
              </w:tabs>
              <w:rPr>
                <w:rFonts w:eastAsiaTheme="minorEastAsia"/>
                <w:lang w:eastAsia="zh-CN"/>
              </w:rPr>
            </w:pPr>
            <w:r>
              <w:rPr>
                <w:rFonts w:eastAsiaTheme="minorEastAsia" w:hint="eastAsia"/>
                <w:lang w:eastAsia="zh-CN"/>
              </w:rPr>
              <w:t>D</w:t>
            </w:r>
            <w:r>
              <w:rPr>
                <w:rFonts w:eastAsiaTheme="minorEastAsia"/>
                <w:lang w:eastAsia="zh-CN"/>
              </w:rPr>
              <w:t>ocument</w:t>
            </w:r>
          </w:p>
        </w:tc>
      </w:tr>
      <w:tr w:rsidR="00FF2EED" w14:paraId="32095514" w14:textId="77777777" w:rsidTr="00BD4C55">
        <w:trPr>
          <w:trHeight w:val="837"/>
        </w:trPr>
        <w:tc>
          <w:tcPr>
            <w:tcW w:w="1701" w:type="dxa"/>
          </w:tcPr>
          <w:p w14:paraId="1A880B2A" w14:textId="6E4AA5C7" w:rsidR="0056191D" w:rsidRDefault="00FF2EED" w:rsidP="0056191D">
            <w:pPr>
              <w:tabs>
                <w:tab w:val="left" w:pos="2104"/>
              </w:tabs>
              <w:rPr>
                <w:rFonts w:eastAsiaTheme="minorEastAsia"/>
                <w:lang w:eastAsia="zh-CN"/>
              </w:rPr>
            </w:pPr>
            <w:r>
              <w:rPr>
                <w:rFonts w:eastAsiaTheme="minorEastAsia" w:hint="eastAsia"/>
                <w:lang w:eastAsia="zh-CN"/>
              </w:rPr>
              <w:t>/</w:t>
            </w:r>
            <w:proofErr w:type="spellStart"/>
            <w:r>
              <w:rPr>
                <w:rFonts w:eastAsiaTheme="minorEastAsia"/>
                <w:lang w:eastAsia="zh-CN"/>
              </w:rPr>
              <w:t>FoodieKeepers</w:t>
            </w:r>
            <w:proofErr w:type="spellEnd"/>
            <w:r>
              <w:rPr>
                <w:rFonts w:eastAsiaTheme="minorEastAsia"/>
                <w:lang w:eastAsia="zh-CN"/>
              </w:rPr>
              <w:t>/Document</w:t>
            </w:r>
          </w:p>
        </w:tc>
        <w:tc>
          <w:tcPr>
            <w:tcW w:w="1984" w:type="dxa"/>
          </w:tcPr>
          <w:p w14:paraId="70210BD1" w14:textId="2A8EE828" w:rsidR="0056191D" w:rsidRDefault="00BD4C55" w:rsidP="00BD4C55">
            <w:pPr>
              <w:tabs>
                <w:tab w:val="left" w:pos="2104"/>
              </w:tabs>
              <w:rPr>
                <w:rFonts w:eastAsiaTheme="minorEastAsia"/>
                <w:lang w:eastAsia="zh-CN"/>
              </w:rPr>
            </w:pPr>
            <w:r w:rsidRPr="00BD4C55">
              <w:rPr>
                <w:rFonts w:eastAsiaTheme="minorEastAsia"/>
                <w:lang w:eastAsia="zh-CN"/>
              </w:rPr>
              <w:t>Documentation folder containing the LaTeX file and the PDF</w:t>
            </w:r>
            <w:r>
              <w:rPr>
                <w:rFonts w:eastAsiaTheme="minorEastAsia"/>
                <w:lang w:eastAsia="zh-CN"/>
              </w:rPr>
              <w:t>.</w:t>
            </w:r>
          </w:p>
        </w:tc>
        <w:tc>
          <w:tcPr>
            <w:tcW w:w="1286" w:type="dxa"/>
          </w:tcPr>
          <w:p w14:paraId="3ECF4EA8" w14:textId="7C30A7D8" w:rsidR="0056191D" w:rsidRDefault="00FF2EED" w:rsidP="0056191D">
            <w:pPr>
              <w:tabs>
                <w:tab w:val="left" w:pos="2104"/>
              </w:tabs>
              <w:rPr>
                <w:rFonts w:eastAsiaTheme="minorEastAsia"/>
                <w:lang w:eastAsia="zh-CN"/>
              </w:rPr>
            </w:pPr>
            <w:r>
              <w:rPr>
                <w:rFonts w:eastAsiaTheme="minorEastAsia" w:hint="eastAsia"/>
                <w:lang w:eastAsia="zh-CN"/>
              </w:rPr>
              <w:t>D</w:t>
            </w:r>
            <w:r>
              <w:rPr>
                <w:rFonts w:eastAsiaTheme="minorEastAsia"/>
                <w:lang w:eastAsia="zh-CN"/>
              </w:rPr>
              <w:t>ocument</w:t>
            </w:r>
          </w:p>
        </w:tc>
      </w:tr>
      <w:tr w:rsidR="00FF2EED" w14:paraId="005F5B63" w14:textId="77777777" w:rsidTr="00BD4C55">
        <w:trPr>
          <w:trHeight w:val="835"/>
        </w:trPr>
        <w:tc>
          <w:tcPr>
            <w:tcW w:w="1701" w:type="dxa"/>
          </w:tcPr>
          <w:p w14:paraId="2B11B623" w14:textId="380440E3" w:rsidR="0056191D" w:rsidRDefault="00FF2EED" w:rsidP="0056191D">
            <w:pPr>
              <w:tabs>
                <w:tab w:val="left" w:pos="2104"/>
              </w:tabs>
              <w:rPr>
                <w:rFonts w:eastAsiaTheme="minorEastAsia"/>
                <w:lang w:eastAsia="zh-CN"/>
              </w:rPr>
            </w:pPr>
            <w:r>
              <w:rPr>
                <w:rFonts w:eastAsiaTheme="minorEastAsia" w:hint="eastAsia"/>
                <w:lang w:eastAsia="zh-CN"/>
              </w:rPr>
              <w:t>/</w:t>
            </w:r>
            <w:proofErr w:type="spellStart"/>
            <w:r>
              <w:rPr>
                <w:rFonts w:eastAsiaTheme="minorEastAsia"/>
                <w:lang w:eastAsia="zh-CN"/>
              </w:rPr>
              <w:t>FoodieKeepers</w:t>
            </w:r>
            <w:proofErr w:type="spellEnd"/>
            <w:r>
              <w:rPr>
                <w:rFonts w:eastAsiaTheme="minorEastAsia"/>
                <w:lang w:eastAsia="zh-CN"/>
              </w:rPr>
              <w:t>/res</w:t>
            </w:r>
          </w:p>
        </w:tc>
        <w:tc>
          <w:tcPr>
            <w:tcW w:w="1984" w:type="dxa"/>
          </w:tcPr>
          <w:p w14:paraId="61851655" w14:textId="00D3413D" w:rsidR="0056191D" w:rsidRDefault="00FF2EED" w:rsidP="0056191D">
            <w:pPr>
              <w:tabs>
                <w:tab w:val="left" w:pos="2104"/>
              </w:tabs>
              <w:rPr>
                <w:rFonts w:eastAsiaTheme="minorEastAsia"/>
                <w:lang w:eastAsia="zh-CN"/>
              </w:rPr>
            </w:pPr>
            <w:r>
              <w:rPr>
                <w:rFonts w:eastAsiaTheme="minorEastAsia"/>
                <w:lang w:eastAsia="zh-CN"/>
              </w:rPr>
              <w:t>Images</w:t>
            </w:r>
            <w:r w:rsidR="00BD4C55">
              <w:rPr>
                <w:rFonts w:eastAsiaTheme="minorEastAsia"/>
                <w:lang w:eastAsia="zh-CN"/>
              </w:rPr>
              <w:t xml:space="preserve"> folder that contains the images we used.</w:t>
            </w:r>
          </w:p>
        </w:tc>
        <w:tc>
          <w:tcPr>
            <w:tcW w:w="1286" w:type="dxa"/>
          </w:tcPr>
          <w:p w14:paraId="3443B44D" w14:textId="77777777" w:rsidR="0056191D" w:rsidRDefault="00FF2EED" w:rsidP="0056191D">
            <w:pPr>
              <w:tabs>
                <w:tab w:val="left" w:pos="2104"/>
              </w:tabs>
              <w:rPr>
                <w:rFonts w:eastAsiaTheme="minorEastAsia"/>
                <w:lang w:eastAsia="zh-CN"/>
              </w:rPr>
            </w:pPr>
            <w:r>
              <w:rPr>
                <w:rFonts w:eastAsiaTheme="minorEastAsia" w:hint="eastAsia"/>
                <w:lang w:eastAsia="zh-CN"/>
              </w:rPr>
              <w:t>I</w:t>
            </w:r>
            <w:r>
              <w:rPr>
                <w:rFonts w:eastAsiaTheme="minorEastAsia"/>
                <w:lang w:eastAsia="zh-CN"/>
              </w:rPr>
              <w:t>mage</w:t>
            </w:r>
          </w:p>
          <w:p w14:paraId="49B6AEDE" w14:textId="2EE59C35" w:rsidR="00FF2EED" w:rsidRDefault="00FF2EED" w:rsidP="0056191D">
            <w:pPr>
              <w:tabs>
                <w:tab w:val="left" w:pos="2104"/>
              </w:tabs>
              <w:rPr>
                <w:rFonts w:eastAsiaTheme="minorEastAsia"/>
                <w:lang w:eastAsia="zh-CN"/>
              </w:rPr>
            </w:pPr>
            <w:r>
              <w:rPr>
                <w:rFonts w:eastAsiaTheme="minorEastAsia" w:hint="eastAsia"/>
                <w:lang w:eastAsia="zh-CN"/>
              </w:rPr>
              <w:t>U</w:t>
            </w:r>
            <w:r>
              <w:rPr>
                <w:rFonts w:eastAsiaTheme="minorEastAsia"/>
                <w:lang w:eastAsia="zh-CN"/>
              </w:rPr>
              <w:t>I interface</w:t>
            </w:r>
          </w:p>
        </w:tc>
      </w:tr>
      <w:tr w:rsidR="00FF2EED" w14:paraId="333BE0DE" w14:textId="77777777" w:rsidTr="00BD4C55">
        <w:trPr>
          <w:trHeight w:val="866"/>
        </w:trPr>
        <w:tc>
          <w:tcPr>
            <w:tcW w:w="1701" w:type="dxa"/>
          </w:tcPr>
          <w:p w14:paraId="6541852F" w14:textId="523A5063" w:rsidR="0056191D" w:rsidRDefault="00FF2EED" w:rsidP="0056191D">
            <w:pPr>
              <w:tabs>
                <w:tab w:val="left" w:pos="2104"/>
              </w:tabs>
              <w:rPr>
                <w:rFonts w:eastAsiaTheme="minorEastAsia"/>
                <w:lang w:eastAsia="zh-CN"/>
              </w:rPr>
            </w:pPr>
            <w:r w:rsidRPr="00FF2EED">
              <w:rPr>
                <w:rFonts w:eastAsiaTheme="minorEastAsia"/>
                <w:lang w:eastAsia="zh-CN"/>
              </w:rPr>
              <w:t>/</w:t>
            </w:r>
            <w:proofErr w:type="spellStart"/>
            <w:r w:rsidRPr="00FF2EED">
              <w:rPr>
                <w:rFonts w:eastAsiaTheme="minorEastAsia"/>
                <w:lang w:eastAsia="zh-CN"/>
              </w:rPr>
              <w:t>FoodieKeepers</w:t>
            </w:r>
            <w:proofErr w:type="spellEnd"/>
            <w:r>
              <w:rPr>
                <w:rFonts w:eastAsiaTheme="minorEastAsia"/>
                <w:lang w:eastAsia="zh-CN"/>
              </w:rPr>
              <w:t>/</w:t>
            </w:r>
            <w:proofErr w:type="spellStart"/>
            <w:r>
              <w:rPr>
                <w:rFonts w:eastAsiaTheme="minorEastAsia"/>
                <w:lang w:eastAsia="zh-CN"/>
              </w:rPr>
              <w:t>SourceCode</w:t>
            </w:r>
            <w:proofErr w:type="spellEnd"/>
          </w:p>
        </w:tc>
        <w:tc>
          <w:tcPr>
            <w:tcW w:w="1984" w:type="dxa"/>
          </w:tcPr>
          <w:p w14:paraId="1D9F39F7" w14:textId="0BFEFE91" w:rsidR="0056191D" w:rsidRDefault="00BD4C55" w:rsidP="0056191D">
            <w:pPr>
              <w:tabs>
                <w:tab w:val="left" w:pos="2104"/>
              </w:tabs>
              <w:rPr>
                <w:rFonts w:eastAsiaTheme="minorEastAsia"/>
                <w:lang w:eastAsia="zh-CN"/>
              </w:rPr>
            </w:pPr>
            <w:r>
              <w:rPr>
                <w:rFonts w:eastAsiaTheme="minorEastAsia"/>
                <w:lang w:eastAsia="zh-CN"/>
              </w:rPr>
              <w:t>Contains the main code we created for our project.</w:t>
            </w:r>
          </w:p>
        </w:tc>
        <w:tc>
          <w:tcPr>
            <w:tcW w:w="1286" w:type="dxa"/>
          </w:tcPr>
          <w:p w14:paraId="1F6F8361" w14:textId="77777777" w:rsidR="0056191D" w:rsidRDefault="00FF2EED" w:rsidP="0056191D">
            <w:pPr>
              <w:tabs>
                <w:tab w:val="left" w:pos="2104"/>
              </w:tabs>
              <w:rPr>
                <w:rFonts w:eastAsiaTheme="minorEastAsia"/>
                <w:lang w:eastAsia="zh-CN"/>
              </w:rPr>
            </w:pPr>
            <w:r>
              <w:rPr>
                <w:rFonts w:eastAsiaTheme="minorEastAsia"/>
                <w:lang w:eastAsia="zh-CN"/>
              </w:rPr>
              <w:t>Visual Studio</w:t>
            </w:r>
          </w:p>
          <w:p w14:paraId="007F6B16" w14:textId="6DE15B92" w:rsidR="00836E5A" w:rsidRDefault="00836E5A" w:rsidP="0056191D">
            <w:pPr>
              <w:tabs>
                <w:tab w:val="left" w:pos="2104"/>
              </w:tabs>
              <w:rPr>
                <w:rFonts w:eastAsiaTheme="minorEastAsia"/>
                <w:lang w:eastAsia="zh-CN"/>
              </w:rPr>
            </w:pPr>
            <w:r>
              <w:rPr>
                <w:rFonts w:eastAsiaTheme="minorEastAsia" w:hint="eastAsia"/>
                <w:lang w:eastAsia="zh-CN"/>
              </w:rPr>
              <w:t>A</w:t>
            </w:r>
            <w:r>
              <w:rPr>
                <w:rFonts w:eastAsiaTheme="minorEastAsia"/>
                <w:lang w:eastAsia="zh-CN"/>
              </w:rPr>
              <w:t>PI</w:t>
            </w:r>
          </w:p>
        </w:tc>
      </w:tr>
    </w:tbl>
    <w:p w14:paraId="0F452B69" w14:textId="406483E2" w:rsidR="0056191D" w:rsidRPr="0056191D" w:rsidRDefault="00836E5A" w:rsidP="0056191D">
      <w:pPr>
        <w:tabs>
          <w:tab w:val="left" w:pos="2104"/>
        </w:tabs>
        <w:rPr>
          <w:rFonts w:eastAsiaTheme="minorEastAsia"/>
          <w:lang w:eastAsia="zh-CN"/>
        </w:rPr>
      </w:pPr>
      <w:r>
        <w:rPr>
          <w:rFonts w:eastAsiaTheme="minorEastAsia" w:hint="eastAsia"/>
          <w:lang w:eastAsia="zh-CN"/>
        </w:rPr>
        <w:t xml:space="preserve"> </w:t>
      </w:r>
      <w:r>
        <w:rPr>
          <w:rFonts w:eastAsiaTheme="minorEastAsia"/>
          <w:lang w:eastAsia="zh-CN"/>
        </w:rPr>
        <w:t xml:space="preserve"> </w:t>
      </w:r>
      <w:r w:rsidR="00004845">
        <w:rPr>
          <w:rFonts w:eastAsiaTheme="minorEastAsia"/>
          <w:lang w:eastAsia="zh-CN"/>
        </w:rPr>
        <w:t xml:space="preserve"> </w:t>
      </w:r>
    </w:p>
    <w:p w14:paraId="76C41A4E" w14:textId="3C80A8F0" w:rsidR="0056191D" w:rsidRDefault="0056191D" w:rsidP="00645041">
      <w:pPr>
        <w:pStyle w:val="Paragraphedeliste"/>
        <w:numPr>
          <w:ilvl w:val="0"/>
          <w:numId w:val="24"/>
        </w:numPr>
        <w:tabs>
          <w:tab w:val="left" w:pos="2104"/>
        </w:tabs>
        <w:rPr>
          <w:rFonts w:eastAsiaTheme="minorEastAsia"/>
          <w:lang w:eastAsia="zh-CN"/>
        </w:rPr>
      </w:pPr>
      <w:r w:rsidRPr="00A07566">
        <w:rPr>
          <w:rFonts w:eastAsiaTheme="minorEastAsia"/>
          <w:lang w:eastAsia="zh-CN"/>
        </w:rPr>
        <w:t>Module 1</w:t>
      </w:r>
      <w:r w:rsidR="00CB2806">
        <w:rPr>
          <w:rFonts w:eastAsiaTheme="minorEastAsia"/>
          <w:lang w:eastAsia="zh-CN"/>
        </w:rPr>
        <w:t xml:space="preserve">: </w:t>
      </w:r>
      <w:r w:rsidR="00CB2806" w:rsidRPr="00CB2806">
        <w:rPr>
          <w:rFonts w:eastAsiaTheme="minorEastAsia"/>
          <w:lang w:eastAsia="zh-CN"/>
        </w:rPr>
        <w:t>Image for UI Interface</w:t>
      </w:r>
    </w:p>
    <w:p w14:paraId="1BB75381" w14:textId="1CE09BE2" w:rsidR="0056191D" w:rsidRDefault="00CB2806" w:rsidP="00CB2806">
      <w:pPr>
        <w:tabs>
          <w:tab w:val="left" w:pos="2104"/>
        </w:tabs>
        <w:ind w:left="283" w:firstLineChars="100" w:firstLine="220"/>
        <w:jc w:val="both"/>
        <w:rPr>
          <w:rFonts w:eastAsiaTheme="minorEastAsia"/>
          <w:lang w:eastAsia="zh-CN"/>
        </w:rPr>
      </w:pPr>
      <w:r w:rsidRPr="00CB2806">
        <w:rPr>
          <w:rFonts w:eastAsiaTheme="minorEastAsia"/>
          <w:lang w:eastAsia="zh-CN"/>
        </w:rPr>
        <w:t xml:space="preserve">The UI interface is done with Xamarin in XAML code. We added free image found on the internet to complete our UI. We used Proto.io to design it first. Most of our image were found in this website. The user can only see this interface when lunching the app. The image and the UI are not located in the exact same repository. In Xamarin, the front-end and the back-end of the code is deeply connected. The UI calls some </w:t>
      </w:r>
      <w:r w:rsidRPr="00CB2806">
        <w:rPr>
          <w:rFonts w:eastAsiaTheme="minorEastAsia"/>
          <w:lang w:eastAsia="zh-CN"/>
        </w:rPr>
        <w:t>classes that are part of the back-end. So, this repository is more of a stock for image.</w:t>
      </w:r>
    </w:p>
    <w:p w14:paraId="6ABEA7AD" w14:textId="77777777" w:rsidR="00004845" w:rsidRPr="0056191D" w:rsidRDefault="00004845" w:rsidP="00CB2806">
      <w:pPr>
        <w:tabs>
          <w:tab w:val="left" w:pos="2104"/>
        </w:tabs>
        <w:ind w:left="283"/>
        <w:jc w:val="both"/>
        <w:rPr>
          <w:rFonts w:eastAsiaTheme="minorEastAsia"/>
          <w:lang w:eastAsia="zh-CN"/>
        </w:rPr>
      </w:pPr>
    </w:p>
    <w:p w14:paraId="646D76B5" w14:textId="32ABDE32" w:rsidR="0056191D" w:rsidRPr="0056191D" w:rsidRDefault="0056191D" w:rsidP="00645041">
      <w:pPr>
        <w:pStyle w:val="Paragraphedeliste"/>
        <w:numPr>
          <w:ilvl w:val="0"/>
          <w:numId w:val="24"/>
        </w:numPr>
        <w:tabs>
          <w:tab w:val="left" w:pos="2104"/>
        </w:tabs>
        <w:rPr>
          <w:rFonts w:eastAsiaTheme="minorEastAsia"/>
          <w:lang w:eastAsia="zh-CN"/>
        </w:rPr>
      </w:pPr>
      <w:r w:rsidRPr="00A07566">
        <w:rPr>
          <w:rFonts w:eastAsiaTheme="minorEastAsia"/>
          <w:lang w:eastAsia="zh-CN"/>
        </w:rPr>
        <w:t>Module 2</w:t>
      </w:r>
      <w:r w:rsidR="00CB2806">
        <w:rPr>
          <w:rFonts w:eastAsiaTheme="minorEastAsia"/>
          <w:lang w:eastAsia="zh-CN"/>
        </w:rPr>
        <w:t xml:space="preserve">: </w:t>
      </w:r>
      <w:r w:rsidR="00CB2806" w:rsidRPr="00CB2806">
        <w:rPr>
          <w:rFonts w:eastAsiaTheme="minorEastAsia"/>
          <w:lang w:eastAsia="zh-CN"/>
        </w:rPr>
        <w:t>API</w:t>
      </w:r>
    </w:p>
    <w:p w14:paraId="6987E225" w14:textId="77777777" w:rsidR="00CB2806" w:rsidRPr="00CB2806" w:rsidRDefault="00CB2806" w:rsidP="00CB2806">
      <w:pPr>
        <w:tabs>
          <w:tab w:val="left" w:pos="2104"/>
        </w:tabs>
        <w:ind w:leftChars="100" w:left="220" w:firstLineChars="100" w:firstLine="220"/>
        <w:jc w:val="both"/>
        <w:rPr>
          <w:rFonts w:eastAsiaTheme="minorEastAsia"/>
          <w:lang w:eastAsia="zh-CN"/>
        </w:rPr>
      </w:pPr>
      <w:r w:rsidRPr="00CB2806">
        <w:rPr>
          <w:rFonts w:eastAsiaTheme="minorEastAsia"/>
          <w:lang w:eastAsia="zh-CN"/>
        </w:rPr>
        <w:t xml:space="preserve">The front-end and back-end were coded on Xamarin with Visual Studio. As said previously, they are both connected in the same project due to the environment. The code of the UI is XAML, while the back-end has been coded in C#. Theses languages have been chosen because of the environment, but also due to our knowledge of them. The back-end of the code use also functions provided by our back-end server Firebase. </w:t>
      </w:r>
    </w:p>
    <w:p w14:paraId="0CD8EF2E" w14:textId="6FC8FF85" w:rsidR="00375F90" w:rsidRDefault="00CB2806" w:rsidP="00CB2806">
      <w:pPr>
        <w:tabs>
          <w:tab w:val="left" w:pos="2104"/>
        </w:tabs>
        <w:ind w:leftChars="100" w:left="220" w:firstLineChars="100" w:firstLine="220"/>
        <w:jc w:val="both"/>
        <w:rPr>
          <w:rFonts w:eastAsiaTheme="minorEastAsia"/>
          <w:lang w:eastAsia="zh-CN"/>
        </w:rPr>
      </w:pPr>
      <w:r w:rsidRPr="00CB2806">
        <w:rPr>
          <w:rFonts w:eastAsiaTheme="minorEastAsia"/>
          <w:lang w:eastAsia="zh-CN"/>
        </w:rPr>
        <w:t xml:space="preserve">Firebase provides us also a database, in plus of a back-end server. It </w:t>
      </w:r>
      <w:r>
        <w:rPr>
          <w:rFonts w:eastAsiaTheme="minorEastAsia"/>
          <w:lang w:eastAsia="zh-CN"/>
        </w:rPr>
        <w:t>i</w:t>
      </w:r>
      <w:r w:rsidRPr="00CB2806">
        <w:rPr>
          <w:rFonts w:eastAsiaTheme="minorEastAsia"/>
          <w:lang w:eastAsia="zh-CN"/>
        </w:rPr>
        <w:t>s used for different function. It provides us a link to the database who stock all the users</w:t>
      </w:r>
      <w:r>
        <w:rPr>
          <w:rFonts w:eastAsiaTheme="minorEastAsia"/>
          <w:lang w:eastAsia="zh-CN"/>
        </w:rPr>
        <w:t>’</w:t>
      </w:r>
      <w:r w:rsidRPr="00CB2806">
        <w:rPr>
          <w:rFonts w:eastAsiaTheme="minorEastAsia"/>
          <w:lang w:eastAsia="zh-CN"/>
        </w:rPr>
        <w:t xml:space="preserve"> profile. So, we can create more profile when a user create</w:t>
      </w:r>
      <w:r>
        <w:rPr>
          <w:rFonts w:eastAsiaTheme="minorEastAsia"/>
          <w:lang w:eastAsia="zh-CN"/>
        </w:rPr>
        <w:t>s</w:t>
      </w:r>
      <w:r w:rsidRPr="00CB2806">
        <w:rPr>
          <w:rFonts w:eastAsiaTheme="minorEastAsia"/>
          <w:lang w:eastAsia="zh-CN"/>
        </w:rPr>
        <w:t xml:space="preserve"> an account, restaurant or customer. Also, we can provide information in the database, to help a user to sign in or to find a restaurant. We add the Firebase components we need as NuGet packages. They allow us to create specific C# function to send information to the database. We have chosen Firebase on the advice of the teacher. It is said to be easier to use for a first Software Engineering project. It provides a lot of tutorials and information on how to use its functionalities. Moreover, it is one of the most common back-end and database used for developing mobile app with Xamarin.</w:t>
      </w:r>
    </w:p>
    <w:p w14:paraId="6A52190E" w14:textId="77777777" w:rsidR="00375F90" w:rsidRPr="00A07566" w:rsidRDefault="00375F90" w:rsidP="00CB2806">
      <w:pPr>
        <w:tabs>
          <w:tab w:val="left" w:pos="2104"/>
        </w:tabs>
        <w:ind w:firstLineChars="150" w:firstLine="330"/>
        <w:jc w:val="both"/>
        <w:rPr>
          <w:rFonts w:eastAsiaTheme="minorEastAsia"/>
          <w:lang w:eastAsia="zh-CN"/>
        </w:rPr>
      </w:pPr>
    </w:p>
    <w:p w14:paraId="3C0EF834" w14:textId="449E733E" w:rsidR="0021063F" w:rsidRPr="00645041" w:rsidRDefault="0021063F" w:rsidP="00645041">
      <w:pPr>
        <w:pStyle w:val="Paragraphedeliste"/>
        <w:numPr>
          <w:ilvl w:val="0"/>
          <w:numId w:val="25"/>
        </w:numPr>
        <w:tabs>
          <w:tab w:val="left" w:pos="2104"/>
        </w:tabs>
        <w:jc w:val="center"/>
        <w:rPr>
          <w:rFonts w:eastAsiaTheme="minorEastAsia"/>
          <w:sz w:val="18"/>
          <w:szCs w:val="18"/>
          <w:lang w:eastAsia="zh-CN"/>
        </w:rPr>
      </w:pPr>
      <w:r w:rsidRPr="0021063F">
        <w:rPr>
          <w:spacing w:val="8"/>
          <w:sz w:val="21"/>
          <w:szCs w:val="21"/>
        </w:rPr>
        <w:t>U</w:t>
      </w:r>
      <w:r w:rsidRPr="0021063F">
        <w:rPr>
          <w:spacing w:val="8"/>
          <w:sz w:val="16"/>
          <w:szCs w:val="16"/>
        </w:rPr>
        <w:t>SE</w:t>
      </w:r>
      <w:r>
        <w:rPr>
          <w:spacing w:val="8"/>
          <w:sz w:val="16"/>
          <w:szCs w:val="16"/>
        </w:rPr>
        <w:t xml:space="preserve"> </w:t>
      </w:r>
      <w:r w:rsidRPr="0021063F">
        <w:rPr>
          <w:spacing w:val="8"/>
          <w:sz w:val="21"/>
          <w:szCs w:val="21"/>
        </w:rPr>
        <w:t>C</w:t>
      </w:r>
      <w:r w:rsidRPr="0021063F">
        <w:rPr>
          <w:spacing w:val="8"/>
          <w:sz w:val="16"/>
          <w:szCs w:val="16"/>
        </w:rPr>
        <w:t>ASES</w:t>
      </w:r>
    </w:p>
    <w:p w14:paraId="51A4B5CD" w14:textId="5AD8C483" w:rsidR="0071201C" w:rsidRDefault="0071201C" w:rsidP="0071201C">
      <w:pPr>
        <w:pStyle w:val="Paragraphedeliste"/>
        <w:numPr>
          <w:ilvl w:val="0"/>
          <w:numId w:val="26"/>
        </w:numPr>
        <w:rPr>
          <w:rFonts w:eastAsiaTheme="minorEastAsia"/>
          <w:lang w:eastAsia="zh-CN"/>
        </w:rPr>
      </w:pPr>
      <w:r w:rsidRPr="0071201C">
        <w:rPr>
          <w:rFonts w:eastAsiaTheme="minorEastAsia"/>
          <w:lang w:eastAsia="zh-CN"/>
        </w:rPr>
        <w:t>Creating an account</w:t>
      </w:r>
    </w:p>
    <w:p w14:paraId="2380BECF" w14:textId="28D29508" w:rsidR="00F9171A" w:rsidRDefault="00F9171A" w:rsidP="00F9171A">
      <w:pPr>
        <w:tabs>
          <w:tab w:val="left" w:pos="2104"/>
        </w:tabs>
        <w:ind w:leftChars="150" w:left="330" w:firstLineChars="100" w:firstLine="220"/>
        <w:jc w:val="both"/>
        <w:rPr>
          <w:rFonts w:eastAsiaTheme="minorEastAsia"/>
          <w:lang w:eastAsia="zh-CN"/>
        </w:rPr>
      </w:pPr>
      <w:r w:rsidRPr="00F9171A">
        <w:rPr>
          <w:rFonts w:eastAsiaTheme="minorEastAsia"/>
          <w:lang w:eastAsia="zh-CN"/>
        </w:rPr>
        <w:t>account.</w:t>
      </w:r>
    </w:p>
    <w:p w14:paraId="10AA3AC2" w14:textId="2C808B8E" w:rsidR="00B42F80" w:rsidRDefault="00B42F80" w:rsidP="00802352">
      <w:pPr>
        <w:pStyle w:val="Paragraphedeliste"/>
        <w:ind w:left="318" w:firstLine="232"/>
      </w:pPr>
      <w:r w:rsidRPr="008651D2">
        <w:t>When entering the application,</w:t>
      </w:r>
      <w:r>
        <w:t xml:space="preserve"> the loading page of the app is displayed. </w:t>
      </w:r>
    </w:p>
    <w:p w14:paraId="5A76A418" w14:textId="77777777" w:rsidR="00E26C96" w:rsidRDefault="00E26C96" w:rsidP="00802352">
      <w:pPr>
        <w:pStyle w:val="Paragraphedeliste"/>
        <w:ind w:left="318" w:firstLine="232"/>
      </w:pPr>
    </w:p>
    <w:p w14:paraId="6D9CD853" w14:textId="148220EF" w:rsidR="00B42F80" w:rsidRDefault="00B42F80" w:rsidP="00B42F80">
      <w:pPr>
        <w:pStyle w:val="Paragraphedeliste"/>
        <w:jc w:val="center"/>
      </w:pPr>
      <w:r>
        <w:rPr>
          <w:noProof/>
        </w:rPr>
        <w:drawing>
          <wp:inline distT="0" distB="0" distL="0" distR="0" wp14:anchorId="2DFA948F" wp14:editId="01220AAB">
            <wp:extent cx="1486785" cy="2616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5569" cy="2666849"/>
                    </a:xfrm>
                    <a:prstGeom prst="rect">
                      <a:avLst/>
                    </a:prstGeom>
                  </pic:spPr>
                </pic:pic>
              </a:graphicData>
            </a:graphic>
          </wp:inline>
        </w:drawing>
      </w:r>
    </w:p>
    <w:p w14:paraId="5F364019" w14:textId="77777777" w:rsidR="00E26C96" w:rsidRDefault="00E26C96" w:rsidP="00B42F80">
      <w:pPr>
        <w:pStyle w:val="Paragraphedeliste"/>
        <w:jc w:val="center"/>
      </w:pPr>
    </w:p>
    <w:p w14:paraId="3523DCAB" w14:textId="77777777" w:rsidR="00B42F80" w:rsidRDefault="00B42F80" w:rsidP="00802352">
      <w:pPr>
        <w:pStyle w:val="Paragraphedeliste"/>
        <w:ind w:left="318" w:firstLine="286"/>
      </w:pPr>
      <w:r>
        <w:t>When the loading is finished,</w:t>
      </w:r>
      <w:r w:rsidRPr="008651D2">
        <w:t xml:space="preserve"> the u</w:t>
      </w:r>
      <w:r>
        <w:t xml:space="preserve">ser is provided with two choices: log-in or create an account. To create an account, the user </w:t>
      </w:r>
      <w:proofErr w:type="gramStart"/>
      <w:r>
        <w:t>has to</w:t>
      </w:r>
      <w:proofErr w:type="gramEnd"/>
      <w:r>
        <w:t xml:space="preserve"> click on the “Create an account” button displayed on the second screen of our app.</w:t>
      </w:r>
    </w:p>
    <w:p w14:paraId="3BD550FB" w14:textId="3F45DFAA" w:rsidR="00B42F80" w:rsidRDefault="00B42F80" w:rsidP="00B42F80">
      <w:pPr>
        <w:pStyle w:val="Paragraphedeliste"/>
        <w:jc w:val="center"/>
      </w:pPr>
      <w:r>
        <w:rPr>
          <w:noProof/>
        </w:rPr>
        <w:lastRenderedPageBreak/>
        <mc:AlternateContent>
          <mc:Choice Requires="wps">
            <w:drawing>
              <wp:anchor distT="0" distB="0" distL="114300" distR="114300" simplePos="0" relativeHeight="251663360" behindDoc="0" locked="0" layoutInCell="1" allowOverlap="1" wp14:anchorId="11FFF7FF" wp14:editId="23D9BC1E">
                <wp:simplePos x="0" y="0"/>
                <wp:positionH relativeFrom="column">
                  <wp:posOffset>1348105</wp:posOffset>
                </wp:positionH>
                <wp:positionV relativeFrom="paragraph">
                  <wp:posOffset>1791970</wp:posOffset>
                </wp:positionV>
                <wp:extent cx="210820" cy="105410"/>
                <wp:effectExtent l="38100" t="0" r="17780" b="66040"/>
                <wp:wrapNone/>
                <wp:docPr id="18" name="Connecteur droit avec flèche 18"/>
                <wp:cNvGraphicFramePr/>
                <a:graphic xmlns:a="http://schemas.openxmlformats.org/drawingml/2006/main">
                  <a:graphicData uri="http://schemas.microsoft.com/office/word/2010/wordprocessingShape">
                    <wps:wsp>
                      <wps:cNvCnPr/>
                      <wps:spPr>
                        <a:xfrm flipH="1">
                          <a:off x="0" y="0"/>
                          <a:ext cx="210820" cy="1054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37B18" id="_x0000_t32" coordsize="21600,21600" o:spt="32" o:oned="t" path="m,l21600,21600e" filled="f">
                <v:path arrowok="t" fillok="f" o:connecttype="none"/>
                <o:lock v:ext="edit" shapetype="t"/>
              </v:shapetype>
              <v:shape id="Connecteur droit avec flèche 18" o:spid="_x0000_s1026" type="#_x0000_t32" style="position:absolute;margin-left:106.15pt;margin-top:141.1pt;width:16.6pt;height:8.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" strokecolor="#bc4542 [3045]">
                <v:stroke endarrow="block"/>
              </v:shape>
            </w:pict>
          </mc:Fallback>
        </mc:AlternateContent>
      </w:r>
      <w:r>
        <w:rPr>
          <w:noProof/>
        </w:rPr>
        <w:drawing>
          <wp:inline distT="0" distB="0" distL="0" distR="0" wp14:anchorId="73129F01" wp14:editId="2C6AD23A">
            <wp:extent cx="1487170" cy="2609014"/>
            <wp:effectExtent l="0" t="0" r="0" b="12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35366" cy="2693566"/>
                    </a:xfrm>
                    <a:prstGeom prst="rect">
                      <a:avLst/>
                    </a:prstGeom>
                  </pic:spPr>
                </pic:pic>
              </a:graphicData>
            </a:graphic>
          </wp:inline>
        </w:drawing>
      </w:r>
    </w:p>
    <w:p w14:paraId="76A25BC4" w14:textId="77777777" w:rsidR="00E26C96" w:rsidRDefault="00E26C96" w:rsidP="00B42F80">
      <w:pPr>
        <w:pStyle w:val="Paragraphedeliste"/>
        <w:jc w:val="center"/>
      </w:pPr>
    </w:p>
    <w:p w14:paraId="01908441" w14:textId="76F569CD" w:rsidR="00B42F80" w:rsidRDefault="00B42F80" w:rsidP="00B42F80">
      <w:pPr>
        <w:pStyle w:val="Paragraphedeliste"/>
      </w:pPr>
      <w:r>
        <w:t xml:space="preserve">After clicking on this button, the user will be moved to another page which will let him choose if he wants to buy or sell products on the app. Then, he </w:t>
      </w:r>
      <w:proofErr w:type="gramStart"/>
      <w:r>
        <w:t>has to</w:t>
      </w:r>
      <w:proofErr w:type="gramEnd"/>
      <w:r>
        <w:t xml:space="preserve"> click on one of the two boutons to confirm his choice.</w:t>
      </w:r>
    </w:p>
    <w:p w14:paraId="3FE8DFA0" w14:textId="77777777" w:rsidR="00802352" w:rsidRDefault="00802352" w:rsidP="00B42F80">
      <w:pPr>
        <w:pStyle w:val="Paragraphedeliste"/>
      </w:pPr>
    </w:p>
    <w:p w14:paraId="202E67A4" w14:textId="3DED6A76" w:rsidR="00B42F80" w:rsidRDefault="00B42F80" w:rsidP="00B42F80">
      <w:pPr>
        <w:pStyle w:val="Paragraphedeliste"/>
        <w:jc w:val="center"/>
      </w:pPr>
      <w:r>
        <w:rPr>
          <w:noProof/>
        </w:rPr>
        <w:drawing>
          <wp:inline distT="0" distB="0" distL="0" distR="0" wp14:anchorId="190FC9AC" wp14:editId="0DB893B8">
            <wp:extent cx="1557326" cy="2803185"/>
            <wp:effectExtent l="0" t="0" r="508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81210" cy="2846176"/>
                    </a:xfrm>
                    <a:prstGeom prst="rect">
                      <a:avLst/>
                    </a:prstGeom>
                  </pic:spPr>
                </pic:pic>
              </a:graphicData>
            </a:graphic>
          </wp:inline>
        </w:drawing>
      </w:r>
    </w:p>
    <w:p w14:paraId="2F4AB0A2" w14:textId="77777777" w:rsidR="00B42F80" w:rsidRDefault="00B42F80" w:rsidP="00B42F80">
      <w:pPr>
        <w:pStyle w:val="Paragraphedeliste"/>
      </w:pPr>
    </w:p>
    <w:p w14:paraId="5F6702B7" w14:textId="77777777" w:rsidR="00B42F80" w:rsidRDefault="00B42F80" w:rsidP="00B42F80">
      <w:pPr>
        <w:pStyle w:val="Paragraphedeliste"/>
        <w:widowControl/>
        <w:numPr>
          <w:ilvl w:val="0"/>
          <w:numId w:val="32"/>
        </w:numPr>
        <w:autoSpaceDE/>
        <w:autoSpaceDN/>
        <w:spacing w:after="160" w:line="259" w:lineRule="auto"/>
        <w:ind w:right="0"/>
        <w:contextualSpacing/>
        <w:jc w:val="left"/>
      </w:pPr>
      <w:r>
        <w:t>Buyer side</w:t>
      </w:r>
    </w:p>
    <w:p w14:paraId="0DE01018" w14:textId="63D7C43B" w:rsidR="00B42F80" w:rsidRDefault="00B42F80" w:rsidP="00B42F80">
      <w:pPr>
        <w:pStyle w:val="Paragraphedeliste"/>
        <w:ind w:left="1130"/>
      </w:pPr>
      <w:r>
        <w:t xml:space="preserve">   </w:t>
      </w:r>
      <w:r>
        <w:tab/>
      </w:r>
      <w:r>
        <w:tab/>
      </w:r>
      <w:r>
        <w:t>By clicking to the “I want to buy” button, the user will be led to another page which will allow him to fill his personal information. All the data entered by the user will lead to the creation of a new client profile in our database, in which the information will be stored (name, age, date of birth, address, phone number, mail address…).</w:t>
      </w:r>
    </w:p>
    <w:p w14:paraId="678FF3BB" w14:textId="77777777" w:rsidR="00802352" w:rsidRDefault="00802352" w:rsidP="00B42F80">
      <w:pPr>
        <w:pStyle w:val="Paragraphedeliste"/>
        <w:ind w:left="1130"/>
      </w:pPr>
    </w:p>
    <w:p w14:paraId="67D63033" w14:textId="18864725" w:rsidR="00B42F80" w:rsidRDefault="00B42F80" w:rsidP="00B42F80">
      <w:pPr>
        <w:pStyle w:val="Paragraphedeliste"/>
        <w:ind w:left="1416"/>
        <w:jc w:val="center"/>
      </w:pPr>
      <w:r>
        <w:rPr>
          <w:noProof/>
        </w:rPr>
        <w:drawing>
          <wp:inline distT="0" distB="0" distL="0" distR="0" wp14:anchorId="7D07B136" wp14:editId="2B266DBD">
            <wp:extent cx="1487766" cy="276860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8398" cy="2806995"/>
                    </a:xfrm>
                    <a:prstGeom prst="rect">
                      <a:avLst/>
                    </a:prstGeom>
                  </pic:spPr>
                </pic:pic>
              </a:graphicData>
            </a:graphic>
          </wp:inline>
        </w:drawing>
      </w:r>
    </w:p>
    <w:p w14:paraId="726413BB" w14:textId="77777777" w:rsidR="00802352" w:rsidRDefault="00802352" w:rsidP="00B42F80">
      <w:pPr>
        <w:pStyle w:val="Paragraphedeliste"/>
        <w:ind w:left="1416"/>
        <w:jc w:val="center"/>
      </w:pPr>
    </w:p>
    <w:p w14:paraId="64D6A26A" w14:textId="22F6F0C3" w:rsidR="00802352" w:rsidRDefault="00B42F80" w:rsidP="00802352">
      <w:pPr>
        <w:ind w:left="720" w:firstLine="410"/>
      </w:pPr>
      <w:r>
        <w:t>After achieving this step, the user will have to</w:t>
      </w:r>
      <w:r>
        <w:t xml:space="preserve"> </w:t>
      </w:r>
      <w:r>
        <w:t xml:space="preserve">verify the entered information to avoid typing errors when filling the mail address and the phone number. As this is crucial for the future use of the app, we want to make sure that such errors have been avoided. Indeed, we will need to use the phone number of the user as a link between him and the store owners after making an order if any of the two parts needs more information for example. The mail address will be used to send promotional offers, newsletters, and to recover the user’s account if he has lost his password and no longer has access to his phone number. To verify the information, we will send a mail to the mail address filled by the user with a clickable link. </w:t>
      </w:r>
    </w:p>
    <w:p w14:paraId="767F260E" w14:textId="77777777" w:rsidR="00802352" w:rsidRDefault="00802352" w:rsidP="00802352">
      <w:pPr>
        <w:ind w:left="720" w:firstLine="410"/>
      </w:pPr>
    </w:p>
    <w:p w14:paraId="1F03F94F" w14:textId="06E3D04A" w:rsidR="00B42F80" w:rsidRDefault="00B42F80" w:rsidP="00802352">
      <w:pPr>
        <w:ind w:left="720" w:firstLine="410"/>
      </w:pPr>
      <w:r>
        <w:t xml:space="preserve">After clicking on the link, the mail address will be stated as verified and then stored in the database. Same with the phone number. We will send a code by SMS, and the user will have to enter the code he has received on the allocated spaces. The entered numbers will be compared </w:t>
      </w:r>
      <w:r w:rsidRPr="00400C83">
        <w:t>with those who were sent</w:t>
      </w:r>
      <w:r>
        <w:t>, and if they correspond, the phone number will be stated as verified and then registered in the database.</w:t>
      </w:r>
    </w:p>
    <w:p w14:paraId="6CBA5B41" w14:textId="77777777" w:rsidR="00802352" w:rsidRDefault="00802352" w:rsidP="00802352">
      <w:pPr>
        <w:ind w:left="720" w:firstLine="410"/>
      </w:pPr>
    </w:p>
    <w:p w14:paraId="76800AF0" w14:textId="444BCB8B" w:rsidR="00B42F80" w:rsidRDefault="00B42F80" w:rsidP="00B42F80">
      <w:pPr>
        <w:pStyle w:val="Paragraphedeliste"/>
        <w:ind w:left="1416"/>
        <w:jc w:val="center"/>
      </w:pPr>
      <w:r>
        <w:rPr>
          <w:noProof/>
        </w:rPr>
        <w:lastRenderedPageBreak/>
        <w:drawing>
          <wp:inline distT="0" distB="0" distL="0" distR="0" wp14:anchorId="7C4CAEB8" wp14:editId="24D7B87D">
            <wp:extent cx="1386428" cy="2634528"/>
            <wp:effectExtent l="0" t="0" r="444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6428" cy="2634528"/>
                    </a:xfrm>
                    <a:prstGeom prst="rect">
                      <a:avLst/>
                    </a:prstGeom>
                  </pic:spPr>
                </pic:pic>
              </a:graphicData>
            </a:graphic>
          </wp:inline>
        </w:drawing>
      </w:r>
    </w:p>
    <w:p w14:paraId="2ACC61F3" w14:textId="77777777" w:rsidR="00802352" w:rsidRDefault="00802352" w:rsidP="00B42F80">
      <w:pPr>
        <w:pStyle w:val="Paragraphedeliste"/>
        <w:ind w:left="1416"/>
        <w:jc w:val="center"/>
      </w:pPr>
    </w:p>
    <w:p w14:paraId="29307EB8" w14:textId="71EA9186" w:rsidR="00B42F80" w:rsidRDefault="00B42F80" w:rsidP="00802352">
      <w:pPr>
        <w:ind w:left="720" w:firstLine="410"/>
      </w:pPr>
      <w:r>
        <w:t xml:space="preserve">Finally, the user will have to fill one last step. He will have to choose his favorite kinds of food amongst the proposed selection. He can select as many kinds as he wants but he must at least select two kinds of food to complete his registration. The choice of the user will also be registered in the database to be used later. This information will help us to suggest the user various restaurants based on his preferences to offer the most personalized experience possible. </w:t>
      </w:r>
    </w:p>
    <w:p w14:paraId="4EDDC2A1" w14:textId="77777777" w:rsidR="00E26C96" w:rsidRDefault="00E26C96" w:rsidP="00802352">
      <w:pPr>
        <w:ind w:left="720" w:firstLine="410"/>
      </w:pPr>
    </w:p>
    <w:p w14:paraId="447A111D" w14:textId="7DD66191" w:rsidR="00B42F80" w:rsidRDefault="00B42F80" w:rsidP="00802352">
      <w:pPr>
        <w:pStyle w:val="Paragraphedeliste"/>
        <w:ind w:left="1416"/>
        <w:jc w:val="center"/>
      </w:pPr>
      <w:r>
        <w:rPr>
          <w:noProof/>
        </w:rPr>
        <w:drawing>
          <wp:inline distT="0" distB="0" distL="0" distR="0" wp14:anchorId="02CD5FC4" wp14:editId="1BDF9934">
            <wp:extent cx="1399496" cy="2729334"/>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99496" cy="2729334"/>
                    </a:xfrm>
                    <a:prstGeom prst="rect">
                      <a:avLst/>
                    </a:prstGeom>
                  </pic:spPr>
                </pic:pic>
              </a:graphicData>
            </a:graphic>
          </wp:inline>
        </w:drawing>
      </w:r>
    </w:p>
    <w:p w14:paraId="246A0405" w14:textId="77777777" w:rsidR="00802352" w:rsidRDefault="00802352" w:rsidP="00B42F80">
      <w:pPr>
        <w:pStyle w:val="Paragraphedeliste"/>
        <w:ind w:left="1416"/>
        <w:jc w:val="center"/>
      </w:pPr>
    </w:p>
    <w:p w14:paraId="19EF6F30" w14:textId="477A2BB1" w:rsidR="00B42F80" w:rsidRDefault="00B42F80" w:rsidP="00802352">
      <w:pPr>
        <w:ind w:left="720" w:firstLine="360"/>
      </w:pPr>
      <w:r>
        <w:t>This page is scrollable so that we can propose</w:t>
      </w:r>
      <w:r>
        <w:t xml:space="preserve"> </w:t>
      </w:r>
      <w:r>
        <w:t>a large selection of food to satisfy all tastes but keep an airy and functional display at the same time. When clicking on one of the categories, the button fades to inform the user about what he has already selected.</w:t>
      </w:r>
    </w:p>
    <w:p w14:paraId="11893C43" w14:textId="77777777" w:rsidR="00B42F80" w:rsidRDefault="00B42F80" w:rsidP="00B42F80"/>
    <w:p w14:paraId="58D9962D" w14:textId="77777777" w:rsidR="00B42F80" w:rsidRDefault="00B42F80" w:rsidP="00B42F80">
      <w:pPr>
        <w:pStyle w:val="Paragraphedeliste"/>
        <w:widowControl/>
        <w:numPr>
          <w:ilvl w:val="0"/>
          <w:numId w:val="32"/>
        </w:numPr>
        <w:autoSpaceDE/>
        <w:autoSpaceDN/>
        <w:spacing w:after="160" w:line="259" w:lineRule="auto"/>
        <w:ind w:right="0"/>
        <w:contextualSpacing/>
        <w:jc w:val="left"/>
      </w:pPr>
      <w:r>
        <w:t>Seller side</w:t>
      </w:r>
    </w:p>
    <w:p w14:paraId="2E633343" w14:textId="14D25425" w:rsidR="00B42F80" w:rsidRDefault="00B42F80" w:rsidP="00802352">
      <w:pPr>
        <w:ind w:left="720" w:firstLine="360"/>
      </w:pPr>
      <w:r>
        <w:t>By clicking on the “I want to sell” b</w:t>
      </w:r>
      <w:r w:rsidR="00802352">
        <w:t>u</w:t>
      </w:r>
      <w:r>
        <w:t xml:space="preserve">tton, the user will be led to the seller part of the </w:t>
      </w:r>
      <w:r>
        <w:t xml:space="preserve">application. The first steps of the registration are </w:t>
      </w:r>
      <w:proofErr w:type="gramStart"/>
      <w:r>
        <w:t>similar to</w:t>
      </w:r>
      <w:proofErr w:type="gramEnd"/>
      <w:r>
        <w:t xml:space="preserve"> the buyer side registration. The user will have to fill the same information page with personal data such as name, date of birth…Then he will have to go through the verification steps. After the verification has been done, he will then have to fill his store information. Another page will appear to let him this. The user will have to give the type of store he wants to register: a restaurant or a grocery store. This is an important step since our app will separate restaurants and grocery stores when proposing goods to the buyer. Then we will need the name of the store, the type of food sold if it is a restaurant, the address and then a few pictures of the front of the building or dishes made in the restaurant for example.</w:t>
      </w:r>
    </w:p>
    <w:p w14:paraId="63F2BA86" w14:textId="77777777" w:rsidR="00E26C96" w:rsidRDefault="00E26C96" w:rsidP="00802352">
      <w:pPr>
        <w:ind w:left="720" w:firstLine="360"/>
      </w:pPr>
    </w:p>
    <w:p w14:paraId="2EB24EEF" w14:textId="77777777" w:rsidR="00B42F80" w:rsidRDefault="00B42F80" w:rsidP="00B42F80">
      <w:r>
        <w:rPr>
          <w:noProof/>
        </w:rPr>
        <w:drawing>
          <wp:inline distT="0" distB="0" distL="0" distR="0" wp14:anchorId="6C051FCE" wp14:editId="1BA2105C">
            <wp:extent cx="1608666" cy="3071458"/>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290" cy="3093651"/>
                    </a:xfrm>
                    <a:prstGeom prst="rect">
                      <a:avLst/>
                    </a:prstGeom>
                  </pic:spPr>
                </pic:pic>
              </a:graphicData>
            </a:graphic>
          </wp:inline>
        </w:drawing>
      </w:r>
      <w:r>
        <w:rPr>
          <w:noProof/>
        </w:rPr>
        <w:drawing>
          <wp:inline distT="0" distB="0" distL="0" distR="0" wp14:anchorId="335A49E7" wp14:editId="29D1EA67">
            <wp:extent cx="1600440" cy="3072216"/>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30">
                      <a:extLst>
                        <a:ext uri="{28A0092B-C50C-407E-A947-70E740481C1C}">
                          <a14:useLocalDpi xmlns:a14="http://schemas.microsoft.com/office/drawing/2010/main" val="0"/>
                        </a:ext>
                      </a:extLst>
                    </a:blip>
                    <a:srcRect t="3030" b="1"/>
                    <a:stretch/>
                  </pic:blipFill>
                  <pic:spPr bwMode="auto">
                    <a:xfrm>
                      <a:off x="0" y="0"/>
                      <a:ext cx="1629089" cy="3127211"/>
                    </a:xfrm>
                    <a:prstGeom prst="rect">
                      <a:avLst/>
                    </a:prstGeom>
                    <a:ln>
                      <a:noFill/>
                    </a:ln>
                    <a:extLst>
                      <a:ext uri="{53640926-AAD7-44D8-BBD7-CCE9431645EC}">
                        <a14:shadowObscured xmlns:a14="http://schemas.microsoft.com/office/drawing/2010/main"/>
                      </a:ext>
                    </a:extLst>
                  </pic:spPr>
                </pic:pic>
              </a:graphicData>
            </a:graphic>
          </wp:inline>
        </w:drawing>
      </w:r>
    </w:p>
    <w:p w14:paraId="098AE624" w14:textId="77777777" w:rsidR="00B42F80" w:rsidRDefault="00B42F80" w:rsidP="00B42F80">
      <w:pPr>
        <w:pStyle w:val="Paragraphedeliste"/>
        <w:ind w:left="1440"/>
      </w:pPr>
    </w:p>
    <w:p w14:paraId="30ABB936" w14:textId="77777777" w:rsidR="00B42F80" w:rsidRDefault="00B42F80" w:rsidP="00802352">
      <w:pPr>
        <w:ind w:firstLine="318"/>
      </w:pPr>
      <w:r>
        <w:t xml:space="preserve">As we can see, the whole page is scrollable, except the title part of the page. Plus, the list of food is also itself scrollable. To select the food sold, the user will simply have to click on the category. He </w:t>
      </w:r>
      <w:proofErr w:type="gramStart"/>
      <w:r>
        <w:t>is allowed to</w:t>
      </w:r>
      <w:proofErr w:type="gramEnd"/>
      <w:r>
        <w:t xml:space="preserve"> select multiple categories, but he must select at least one category. If not, an error message will be displayed when clicking on the “Submit” button. This doesn’t apply to grocery store owners. They will not have to select a category.</w:t>
      </w:r>
    </w:p>
    <w:p w14:paraId="46ED270E" w14:textId="2C17F925" w:rsidR="00B42F80" w:rsidRDefault="00B42F80" w:rsidP="00B42F80">
      <w:pPr>
        <w:ind w:firstLine="318"/>
      </w:pPr>
      <w:r w:rsidRPr="00832B47">
        <w:t>After filling all this, a page will be displayed to notify the user that his store has been fully registered. He will then be redirected to his main page.</w:t>
      </w:r>
    </w:p>
    <w:p w14:paraId="2EBDC108" w14:textId="77777777" w:rsidR="00802352" w:rsidRPr="00832B47" w:rsidRDefault="00802352" w:rsidP="00B42F80">
      <w:pPr>
        <w:ind w:firstLine="318"/>
      </w:pPr>
    </w:p>
    <w:p w14:paraId="13002725" w14:textId="0034A702" w:rsidR="00B42F80" w:rsidRDefault="00B42F80" w:rsidP="00B42F80">
      <w:pPr>
        <w:pStyle w:val="Paragraphedeliste"/>
        <w:jc w:val="center"/>
      </w:pPr>
      <w:r>
        <w:rPr>
          <w:noProof/>
        </w:rPr>
        <w:lastRenderedPageBreak/>
        <w:drawing>
          <wp:inline distT="0" distB="0" distL="0" distR="0" wp14:anchorId="751A2FD5" wp14:editId="08A9E3FC">
            <wp:extent cx="1405467" cy="2743329"/>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09450" cy="2751103"/>
                    </a:xfrm>
                    <a:prstGeom prst="rect">
                      <a:avLst/>
                    </a:prstGeom>
                  </pic:spPr>
                </pic:pic>
              </a:graphicData>
            </a:graphic>
          </wp:inline>
        </w:drawing>
      </w:r>
    </w:p>
    <w:p w14:paraId="07EA6EDE" w14:textId="77777777" w:rsidR="00B42F80" w:rsidRDefault="00B42F80" w:rsidP="00B42F80">
      <w:pPr>
        <w:pStyle w:val="Paragraphedeliste"/>
      </w:pPr>
    </w:p>
    <w:p w14:paraId="47ABE582" w14:textId="61CD16A2" w:rsidR="00B42F80" w:rsidRPr="000F4307" w:rsidRDefault="00B42F80" w:rsidP="00B42F80">
      <w:pPr>
        <w:pStyle w:val="Paragraphedeliste"/>
        <w:widowControl/>
        <w:numPr>
          <w:ilvl w:val="0"/>
          <w:numId w:val="31"/>
        </w:numPr>
        <w:autoSpaceDE/>
        <w:autoSpaceDN/>
        <w:spacing w:after="160" w:line="259" w:lineRule="auto"/>
        <w:ind w:right="0"/>
        <w:contextualSpacing/>
        <w:jc w:val="left"/>
      </w:pPr>
      <w:r>
        <w:rPr>
          <w:i/>
          <w:iCs/>
          <w:sz w:val="28"/>
          <w:szCs w:val="28"/>
        </w:rPr>
        <w:t>Mak</w:t>
      </w:r>
      <w:r>
        <w:rPr>
          <w:i/>
          <w:iCs/>
          <w:sz w:val="28"/>
          <w:szCs w:val="28"/>
        </w:rPr>
        <w:t>e</w:t>
      </w:r>
      <w:r>
        <w:rPr>
          <w:i/>
          <w:iCs/>
          <w:sz w:val="28"/>
          <w:szCs w:val="28"/>
        </w:rPr>
        <w:t xml:space="preserve"> and track an order</w:t>
      </w:r>
    </w:p>
    <w:p w14:paraId="2890822C" w14:textId="38E9368E" w:rsidR="00B42F80" w:rsidRDefault="00B42F80" w:rsidP="00B42F80">
      <w:pPr>
        <w:pStyle w:val="Paragraphedeliste"/>
        <w:ind w:left="318" w:firstLine="286"/>
      </w:pPr>
      <w:r>
        <w:t xml:space="preserve">After having created an account or signed up if the user already had an account, he will be redirected to the main page of the application. In this main page, different sections will be displayed. The first section is divided into several categories which will help the user choose where and what to order. First category is “Type of food”. By clicking on it, the user will be redirected to a page listing the different kinds of food available. </w:t>
      </w:r>
    </w:p>
    <w:p w14:paraId="65DEB6CE" w14:textId="77777777" w:rsidR="00802352" w:rsidRDefault="00802352" w:rsidP="00B42F80">
      <w:pPr>
        <w:pStyle w:val="Paragraphedeliste"/>
        <w:ind w:left="318" w:firstLine="286"/>
      </w:pPr>
    </w:p>
    <w:p w14:paraId="4ADE9292" w14:textId="2E6AB5B8" w:rsidR="00B42F80" w:rsidRDefault="00B42F80" w:rsidP="00B42F80">
      <w:pPr>
        <w:pStyle w:val="Paragraphedeliste"/>
        <w:jc w:val="center"/>
      </w:pPr>
      <w:r>
        <w:rPr>
          <w:noProof/>
        </w:rPr>
        <w:drawing>
          <wp:inline distT="0" distB="0" distL="0" distR="0" wp14:anchorId="789BF9B5" wp14:editId="12C799AE">
            <wp:extent cx="1524000" cy="3040861"/>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8538" cy="3069870"/>
                    </a:xfrm>
                    <a:prstGeom prst="rect">
                      <a:avLst/>
                    </a:prstGeom>
                  </pic:spPr>
                </pic:pic>
              </a:graphicData>
            </a:graphic>
          </wp:inline>
        </w:drawing>
      </w:r>
    </w:p>
    <w:p w14:paraId="4ECA1089" w14:textId="77777777" w:rsidR="00802352" w:rsidRDefault="00802352" w:rsidP="00B42F80">
      <w:pPr>
        <w:pStyle w:val="Paragraphedeliste"/>
        <w:jc w:val="center"/>
      </w:pPr>
    </w:p>
    <w:p w14:paraId="57A9DAE8" w14:textId="77777777" w:rsidR="00B42F80" w:rsidRDefault="00B42F80" w:rsidP="00B42F80">
      <w:pPr>
        <w:pStyle w:val="Paragraphedeliste"/>
        <w:ind w:left="318" w:firstLine="286"/>
      </w:pPr>
      <w:r>
        <w:t xml:space="preserve">Then the user will click on what he wants to try and a list of restaurants serving this type of food will be displayed. The list will be sorted regarding the user’s location to be more convenient and avoid proposing restaurants located too far. </w:t>
      </w:r>
    </w:p>
    <w:p w14:paraId="2A3FD764" w14:textId="6C672F15" w:rsidR="00B42F80" w:rsidRDefault="00B42F80" w:rsidP="00B42F80">
      <w:pPr>
        <w:pStyle w:val="Paragraphedeliste"/>
        <w:ind w:left="318" w:firstLine="286"/>
      </w:pPr>
      <w:r>
        <w:t>The second category is “Around me”. This category will open a map showing all the restaurants proposing leftovers around the user’s position.</w:t>
      </w:r>
    </w:p>
    <w:p w14:paraId="4D8625F3" w14:textId="77777777" w:rsidR="00802352" w:rsidRDefault="00802352" w:rsidP="00B42F80">
      <w:pPr>
        <w:pStyle w:val="Paragraphedeliste"/>
        <w:ind w:left="318" w:firstLine="286"/>
      </w:pPr>
    </w:p>
    <w:p w14:paraId="6E36DA63" w14:textId="0E9BD9BA" w:rsidR="00B42F80" w:rsidRDefault="00B42F80" w:rsidP="00B42F80">
      <w:pPr>
        <w:pStyle w:val="Paragraphedeliste"/>
        <w:jc w:val="center"/>
      </w:pPr>
      <w:r>
        <w:rPr>
          <w:noProof/>
        </w:rPr>
        <w:drawing>
          <wp:inline distT="0" distB="0" distL="0" distR="0" wp14:anchorId="0E5F64AE" wp14:editId="7CA63116">
            <wp:extent cx="1590641" cy="31699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13484" cy="3215442"/>
                    </a:xfrm>
                    <a:prstGeom prst="rect">
                      <a:avLst/>
                    </a:prstGeom>
                  </pic:spPr>
                </pic:pic>
              </a:graphicData>
            </a:graphic>
          </wp:inline>
        </w:drawing>
      </w:r>
    </w:p>
    <w:p w14:paraId="0BFC62CE" w14:textId="77777777" w:rsidR="00802352" w:rsidRDefault="00802352" w:rsidP="00B42F80">
      <w:pPr>
        <w:pStyle w:val="Paragraphedeliste"/>
        <w:jc w:val="center"/>
      </w:pPr>
    </w:p>
    <w:p w14:paraId="4964F79C" w14:textId="77777777" w:rsidR="00B42F80" w:rsidRDefault="00B42F80" w:rsidP="00B42F80">
      <w:pPr>
        <w:pStyle w:val="Paragraphedeliste"/>
        <w:ind w:left="318" w:firstLine="286"/>
      </w:pPr>
      <w:r>
        <w:t>The third one is “Short in time” category. This one will show the user the restaurants with the shortest pick-up time so that the user can enjoy a meal fast if he has a sudden craving or needs to eat fast to go back to work for example.</w:t>
      </w:r>
    </w:p>
    <w:p w14:paraId="0C5C700D" w14:textId="77777777" w:rsidR="00B42F80" w:rsidRDefault="00B42F80" w:rsidP="00B42F80">
      <w:pPr>
        <w:pStyle w:val="Paragraphedeliste"/>
        <w:ind w:left="318" w:firstLine="286"/>
      </w:pPr>
      <w:r>
        <w:t>The fourth category is “Grocery shopping”. As mentioned above, we want our app to work not only with restaurants’ owners but also with supermarket,</w:t>
      </w:r>
    </w:p>
    <w:p w14:paraId="417BE806" w14:textId="3316CA52" w:rsidR="00B42F80" w:rsidRDefault="00B42F80" w:rsidP="00B42F80">
      <w:pPr>
        <w:pStyle w:val="Paragraphedeliste"/>
        <w:ind w:left="318" w:firstLine="286"/>
      </w:pPr>
      <w:r>
        <w:t xml:space="preserve">convenience stores…. So, clicking on this category will allow the user to see which store offers food items around him. </w:t>
      </w:r>
    </w:p>
    <w:p w14:paraId="49810B8A" w14:textId="156C4AB3" w:rsidR="00B42F80" w:rsidRDefault="00B42F80" w:rsidP="00B42F80">
      <w:pPr>
        <w:pStyle w:val="Paragraphedeliste"/>
        <w:ind w:left="318" w:firstLine="286"/>
      </w:pPr>
      <w:r>
        <w:t>Last category is for those who are tired of eating the same thing and want to experience something new. The “Mystery choice” category will propose a restaurant to the user. The selection criteria will be the user’s position (it is important to not be too far, for the same reasons as mentioned above), the user’s preferences filled during the creation of his account and his former orders to avoid suggesting something he has already tried.</w:t>
      </w:r>
    </w:p>
    <w:p w14:paraId="767A63B4" w14:textId="77777777" w:rsidR="00802352" w:rsidRDefault="00802352" w:rsidP="00B42F80">
      <w:pPr>
        <w:pStyle w:val="Paragraphedeliste"/>
        <w:ind w:left="318" w:firstLine="286"/>
      </w:pPr>
    </w:p>
    <w:p w14:paraId="76A49368" w14:textId="226D994A" w:rsidR="00B42F80" w:rsidRDefault="00B42F80" w:rsidP="00B42F80">
      <w:pPr>
        <w:pStyle w:val="Paragraphedeliste"/>
      </w:pPr>
      <w:r>
        <w:rPr>
          <w:noProof/>
        </w:rPr>
        <w:lastRenderedPageBreak/>
        <mc:AlternateContent>
          <mc:Choice Requires="wpg">
            <w:drawing>
              <wp:anchor distT="0" distB="0" distL="114300" distR="114300" simplePos="0" relativeHeight="251664384" behindDoc="0" locked="0" layoutInCell="1" allowOverlap="1" wp14:anchorId="0EB61CF2" wp14:editId="2F445697">
                <wp:simplePos x="0" y="0"/>
                <wp:positionH relativeFrom="column">
                  <wp:posOffset>244475</wp:posOffset>
                </wp:positionH>
                <wp:positionV relativeFrom="paragraph">
                  <wp:posOffset>631190</wp:posOffset>
                </wp:positionV>
                <wp:extent cx="3295650" cy="1676400"/>
                <wp:effectExtent l="0" t="0" r="0" b="0"/>
                <wp:wrapNone/>
                <wp:docPr id="25" name="Groupe 25"/>
                <wp:cNvGraphicFramePr/>
                <a:graphic xmlns:a="http://schemas.openxmlformats.org/drawingml/2006/main">
                  <a:graphicData uri="http://schemas.microsoft.com/office/word/2010/wordprocessingGroup">
                    <wpg:wgp>
                      <wpg:cNvGrpSpPr/>
                      <wpg:grpSpPr>
                        <a:xfrm>
                          <a:off x="0" y="0"/>
                          <a:ext cx="3295650" cy="1676400"/>
                          <a:chOff x="0" y="0"/>
                          <a:chExt cx="5137150" cy="1625600"/>
                        </a:xfrm>
                      </wpg:grpSpPr>
                      <wps:wsp>
                        <wps:cNvPr id="27" name="Rectangle 27"/>
                        <wps:cNvSpPr/>
                        <wps:spPr>
                          <a:xfrm>
                            <a:off x="0" y="12700"/>
                            <a:ext cx="2070100" cy="336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onnecteur droit avec flèche 28"/>
                        <wps:cNvCnPr/>
                        <wps:spPr>
                          <a:xfrm>
                            <a:off x="2070100" y="171450"/>
                            <a:ext cx="52705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30"/>
                        <wps:cNvSpPr txBox="1"/>
                        <wps:spPr>
                          <a:xfrm>
                            <a:off x="2597150" y="0"/>
                            <a:ext cx="2508250" cy="450850"/>
                          </a:xfrm>
                          <a:prstGeom prst="rect">
                            <a:avLst/>
                          </a:prstGeom>
                          <a:solidFill>
                            <a:schemeClr val="lt1"/>
                          </a:solidFill>
                          <a:ln w="6350">
                            <a:noFill/>
                          </a:ln>
                        </wps:spPr>
                        <wps:txbx>
                          <w:txbxContent>
                            <w:p w14:paraId="097CF120" w14:textId="77777777" w:rsidR="00B42F80" w:rsidRPr="00943898" w:rsidRDefault="00B42F80" w:rsidP="00B42F80">
                              <w:r w:rsidRPr="00943898">
                                <w:t>The different categories that have been discussed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tangle 32"/>
                        <wps:cNvSpPr/>
                        <wps:spPr>
                          <a:xfrm>
                            <a:off x="0" y="1136650"/>
                            <a:ext cx="2070100" cy="336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avec flèche 33"/>
                        <wps:cNvCnPr/>
                        <wps:spPr>
                          <a:xfrm>
                            <a:off x="2070100" y="1301750"/>
                            <a:ext cx="52705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35"/>
                        <wps:cNvSpPr txBox="1"/>
                        <wps:spPr>
                          <a:xfrm>
                            <a:off x="2628900" y="1174750"/>
                            <a:ext cx="2508250" cy="450850"/>
                          </a:xfrm>
                          <a:prstGeom prst="rect">
                            <a:avLst/>
                          </a:prstGeom>
                          <a:solidFill>
                            <a:schemeClr val="lt1"/>
                          </a:solidFill>
                          <a:ln w="6350">
                            <a:noFill/>
                          </a:ln>
                        </wps:spPr>
                        <wps:txbx>
                          <w:txbxContent>
                            <w:p w14:paraId="0BBEB6ED" w14:textId="77777777" w:rsidR="00B42F80" w:rsidRPr="00943898" w:rsidRDefault="00B42F80" w:rsidP="00B42F80">
                              <w:r>
                                <w:t>Summary of the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Rectangle 36"/>
                        <wps:cNvSpPr/>
                        <wps:spPr>
                          <a:xfrm>
                            <a:off x="0" y="571500"/>
                            <a:ext cx="2070100" cy="336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onnecteur droit avec flèche 37"/>
                        <wps:cNvCnPr/>
                        <wps:spPr>
                          <a:xfrm>
                            <a:off x="2070100" y="730250"/>
                            <a:ext cx="52705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Zone de texte 38"/>
                        <wps:cNvSpPr txBox="1"/>
                        <wps:spPr>
                          <a:xfrm>
                            <a:off x="2597150" y="527050"/>
                            <a:ext cx="2508250" cy="450850"/>
                          </a:xfrm>
                          <a:prstGeom prst="rect">
                            <a:avLst/>
                          </a:prstGeom>
                          <a:solidFill>
                            <a:schemeClr val="lt1"/>
                          </a:solidFill>
                          <a:ln w="6350">
                            <a:noFill/>
                          </a:ln>
                        </wps:spPr>
                        <wps:txbx>
                          <w:txbxContent>
                            <w:p w14:paraId="7633144F" w14:textId="77777777" w:rsidR="00B42F80" w:rsidRPr="00943898" w:rsidRDefault="00B42F80" w:rsidP="00B42F80">
                              <w:r>
                                <w:t>Restaurants proposed in the “Suggestions”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B61CF2" id="Groupe 25" o:spid="_x0000_s1026" style="position:absolute;left:0;text-align:left;margin-left:19.25pt;margin-top:49.7pt;width:259.5pt;height:132pt;z-index:251664384;mso-width-relative:margin;mso-height-relative:margin" coordsize="51371,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">
                <v:rect id="Rectangle 27" o:spid="_x0000_s1027" style="position:absolute;top:127;width:20701;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" filled="f" strokecolor="#c00000" strokeweight="2pt"/>
                <v:shape id="Connecteur droit avec flèche 28" o:spid="_x0000_s1028" type="#_x0000_t32" style="position:absolute;left:20701;top:1714;width:52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" strokecolor="#c00000">
                  <v:stroke endarrow="block"/>
                </v:shape>
                <v:shapetype id="_x0000_t202" coordsize="21600,21600" o:spt="202" path="m,l,21600r21600,l21600,xe">
                  <v:stroke joinstyle="miter"/>
                  <v:path gradientshapeok="t" o:connecttype="rect"/>
                </v:shapetype>
                <v:shape id="Zone de texte 30" o:spid="_x0000_s1029" type="#_x0000_t202" style="position:absolute;left:25971;width:25083;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097CF120" w14:textId="77777777" w:rsidR="00B42F80" w:rsidRPr="00943898" w:rsidRDefault="00B42F80" w:rsidP="00B42F80">
                        <w:r w:rsidRPr="00943898">
                          <w:t>The different categories that have been discussed above.</w:t>
                        </w:r>
                      </w:p>
                    </w:txbxContent>
                  </v:textbox>
                </v:shape>
                <v:rect id="Rectangle 32" o:spid="_x0000_s1030" style="position:absolute;top:11366;width:20701;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" filled="f" strokecolor="#c00000" strokeweight="2pt"/>
                <v:shape id="Connecteur droit avec flèche 33" o:spid="_x0000_s1031" type="#_x0000_t32" style="position:absolute;left:20701;top:13017;width:52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" strokecolor="#c00000">
                  <v:stroke endarrow="block"/>
                </v:shape>
                <v:shape id="Zone de texte 35" o:spid="_x0000_s1032" type="#_x0000_t202" style="position:absolute;left:26289;top:11747;width:25082;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0BBEB6ED" w14:textId="77777777" w:rsidR="00B42F80" w:rsidRPr="00943898" w:rsidRDefault="00B42F80" w:rsidP="00B42F80">
                        <w:r>
                          <w:t>Summary of the order</w:t>
                        </w:r>
                      </w:p>
                    </w:txbxContent>
                  </v:textbox>
                </v:shape>
                <v:rect id="Rectangle 36" o:spid="_x0000_s1033" style="position:absolute;top:5715;width:20701;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" filled="f" strokecolor="#c00000" strokeweight="2pt"/>
                <v:shape id="Connecteur droit avec flèche 37" o:spid="_x0000_s1034" type="#_x0000_t32" style="position:absolute;left:20701;top:7302;width:52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" strokecolor="#c00000">
                  <v:stroke endarrow="block"/>
                </v:shape>
                <v:shape id="Zone de texte 38" o:spid="_x0000_s1035" type="#_x0000_t202" style="position:absolute;left:25971;top:5270;width:25083;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7633144F" w14:textId="77777777" w:rsidR="00B42F80" w:rsidRPr="00943898" w:rsidRDefault="00B42F80" w:rsidP="00B42F80">
                        <w:r>
                          <w:t>Restaurants proposed in the “Suggestions” part</w:t>
                        </w:r>
                      </w:p>
                    </w:txbxContent>
                  </v:textbox>
                </v:shape>
              </v:group>
            </w:pict>
          </mc:Fallback>
        </mc:AlternateContent>
      </w:r>
      <w:r>
        <w:rPr>
          <w:noProof/>
        </w:rPr>
        <w:drawing>
          <wp:inline distT="0" distB="0" distL="0" distR="0" wp14:anchorId="2379CD8A" wp14:editId="12CEDD9C">
            <wp:extent cx="1550219" cy="27940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73265" cy="2835536"/>
                    </a:xfrm>
                    <a:prstGeom prst="rect">
                      <a:avLst/>
                    </a:prstGeom>
                  </pic:spPr>
                </pic:pic>
              </a:graphicData>
            </a:graphic>
          </wp:inline>
        </w:drawing>
      </w:r>
    </w:p>
    <w:p w14:paraId="619E6A99" w14:textId="77777777" w:rsidR="00802352" w:rsidRDefault="00802352" w:rsidP="00B42F80">
      <w:pPr>
        <w:pStyle w:val="Paragraphedeliste"/>
      </w:pPr>
    </w:p>
    <w:p w14:paraId="196E523D" w14:textId="77777777" w:rsidR="00B42F80" w:rsidRDefault="00B42F80" w:rsidP="00B42F80">
      <w:pPr>
        <w:pStyle w:val="Paragraphedeliste"/>
      </w:pPr>
      <w:r>
        <w:t>As this part is also scrollable, all the categories can’t</w:t>
      </w:r>
    </w:p>
    <w:p w14:paraId="22B7FAAA" w14:textId="3E3885B5" w:rsidR="00B42F80" w:rsidRDefault="00B42F80" w:rsidP="00B42F80">
      <w:pPr>
        <w:pStyle w:val="Paragraphedeliste"/>
      </w:pPr>
      <w:r>
        <w:t>be shown on the screenshot.</w:t>
      </w:r>
    </w:p>
    <w:p w14:paraId="0718053B" w14:textId="77777777" w:rsidR="00B42F80" w:rsidRDefault="00B42F80" w:rsidP="00B42F80">
      <w:pPr>
        <w:pStyle w:val="Paragraphedeliste"/>
        <w:ind w:left="318" w:firstLine="286"/>
      </w:pPr>
      <w:r>
        <w:t xml:space="preserve">Underneath this part, there is also a section called “Suggestions”. This is a section for those who want to make their choice quickly without having to </w:t>
      </w:r>
      <w:proofErr w:type="gramStart"/>
      <w:r>
        <w:t>take a look</w:t>
      </w:r>
      <w:proofErr w:type="gramEnd"/>
      <w:r>
        <w:t xml:space="preserve"> in the different categories, or for those </w:t>
      </w:r>
      <w:r w:rsidRPr="00FB526F">
        <w:t xml:space="preserve">that the </w:t>
      </w:r>
      <w:r>
        <w:t>displayed pictures</w:t>
      </w:r>
      <w:r w:rsidRPr="00FB526F">
        <w:t xml:space="preserve"> have made hungry</w:t>
      </w:r>
      <w:r>
        <w:t xml:space="preserve">. The suggestions are made based on the user’s preferences. </w:t>
      </w:r>
    </w:p>
    <w:p w14:paraId="3F8D681F" w14:textId="5537FC5F" w:rsidR="00B42F80" w:rsidRDefault="00B42F80" w:rsidP="00B42F80">
      <w:pPr>
        <w:pStyle w:val="Paragraphedeliste"/>
        <w:ind w:left="318" w:firstLine="286"/>
      </w:pPr>
      <w:r>
        <w:t>After having his choice made, the user will click on</w:t>
      </w:r>
      <w:r>
        <w:t xml:space="preserve"> </w:t>
      </w:r>
      <w:r>
        <w:t xml:space="preserve">the restaurant’s picture. This will lead him to the restaurant’s page. He will then be able to see all the proposed products with their price and the restaurant address on the map. If the user clicks on the map, it will open his navigation app and then he will be able to see how far he is from the restaurant and how he can go there. </w:t>
      </w:r>
    </w:p>
    <w:p w14:paraId="2EE0563D" w14:textId="77777777" w:rsidR="00B42F80" w:rsidRDefault="00B42F80" w:rsidP="00B42F80">
      <w:pPr>
        <w:pStyle w:val="Paragraphedeliste"/>
        <w:ind w:left="318" w:firstLine="286"/>
      </w:pPr>
      <w:r>
        <w:t>After choosing the products he wants to order by clicking on the images and adding them to the cart, he will be able to finalize his order. For this, he will choose a pick-up time in the timetable, confirm the products in the cart and choose his payment method: by cash directly in the restaurant or by card on the application. If he chooses to pay by card, he will have to fill his banking information. The user can also fill this information before making the order by registering it in his account, but we will come back to this later.</w:t>
      </w:r>
    </w:p>
    <w:p w14:paraId="6F5927FE" w14:textId="77777777" w:rsidR="00B42F80" w:rsidRDefault="00B42F80" w:rsidP="00B42F80">
      <w:pPr>
        <w:pStyle w:val="Paragraphedeliste"/>
        <w:ind w:firstLine="0"/>
      </w:pPr>
      <w:r>
        <w:t>After having the order done, the user will receive a message to confirm that it has been well registered and a summary of the important information (time of pick-up, name of the restaurant, address…). Then, the order will also be displayed on the main page of the app as shown in the second text part to be sure that the user won’t forget it and can easily check the information. All the three parts mentioned are scrollable too.</w:t>
      </w:r>
    </w:p>
    <w:p w14:paraId="4A602034" w14:textId="504FF6D0" w:rsidR="00B42F80" w:rsidRDefault="00B42F80" w:rsidP="00B42F80">
      <w:pPr>
        <w:pStyle w:val="Paragraphedeliste"/>
        <w:ind w:firstLine="116"/>
      </w:pPr>
      <w:r>
        <w:t>There is also a sliding menu on the top left of the screen. This menu has three categories: “My account”, “My orders”, “Log out”.</w:t>
      </w:r>
    </w:p>
    <w:p w14:paraId="26BC5E4F" w14:textId="77777777" w:rsidR="00802352" w:rsidRDefault="00802352" w:rsidP="00B42F80">
      <w:pPr>
        <w:pStyle w:val="Paragraphedeliste"/>
        <w:ind w:firstLine="116"/>
      </w:pPr>
    </w:p>
    <w:p w14:paraId="64C03824" w14:textId="5FE79919" w:rsidR="00B42F80" w:rsidRDefault="00B42F80" w:rsidP="00B42F80">
      <w:pPr>
        <w:pStyle w:val="Paragraphedeliste"/>
        <w:jc w:val="center"/>
      </w:pPr>
      <w:r>
        <w:rPr>
          <w:noProof/>
        </w:rPr>
        <w:drawing>
          <wp:inline distT="0" distB="0" distL="0" distR="0" wp14:anchorId="25185F2C" wp14:editId="3307E8FC">
            <wp:extent cx="1614463" cy="3299460"/>
            <wp:effectExtent l="0" t="0" r="508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6390" cy="3323835"/>
                    </a:xfrm>
                    <a:prstGeom prst="rect">
                      <a:avLst/>
                    </a:prstGeom>
                  </pic:spPr>
                </pic:pic>
              </a:graphicData>
            </a:graphic>
          </wp:inline>
        </w:drawing>
      </w:r>
    </w:p>
    <w:p w14:paraId="52E94081" w14:textId="77777777" w:rsidR="00802352" w:rsidRDefault="00802352" w:rsidP="00B42F80">
      <w:pPr>
        <w:pStyle w:val="Paragraphedeliste"/>
        <w:jc w:val="center"/>
      </w:pPr>
    </w:p>
    <w:p w14:paraId="3D36A155" w14:textId="3C0D337F" w:rsidR="00B42F80" w:rsidRDefault="00B42F80" w:rsidP="00B42F80">
      <w:pPr>
        <w:pStyle w:val="Paragraphedeliste"/>
        <w:ind w:firstLine="116"/>
      </w:pPr>
      <w:r>
        <w:t>The “My account” section will allow the user to modify the information he has previously filled. He will also be able to register a credit card for the payment of his future orders.</w:t>
      </w:r>
    </w:p>
    <w:p w14:paraId="617D63E1" w14:textId="77777777" w:rsidR="00802352" w:rsidRDefault="00802352" w:rsidP="00B42F80">
      <w:pPr>
        <w:pStyle w:val="Paragraphedeliste"/>
        <w:ind w:firstLine="116"/>
      </w:pPr>
    </w:p>
    <w:p w14:paraId="73D81510" w14:textId="595C6855" w:rsidR="00B42F80" w:rsidRDefault="00B42F80" w:rsidP="00B42F80">
      <w:pPr>
        <w:pStyle w:val="Paragraphedeliste"/>
        <w:jc w:val="center"/>
      </w:pPr>
      <w:r>
        <w:rPr>
          <w:noProof/>
        </w:rPr>
        <w:drawing>
          <wp:inline distT="0" distB="0" distL="0" distR="0" wp14:anchorId="5181E8C2" wp14:editId="7FCB32D0">
            <wp:extent cx="1613264" cy="3162300"/>
            <wp:effectExtent l="0" t="0" r="635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5923" cy="3187114"/>
                    </a:xfrm>
                    <a:prstGeom prst="rect">
                      <a:avLst/>
                    </a:prstGeom>
                  </pic:spPr>
                </pic:pic>
              </a:graphicData>
            </a:graphic>
          </wp:inline>
        </w:drawing>
      </w:r>
    </w:p>
    <w:p w14:paraId="491B6C0E" w14:textId="77777777" w:rsidR="00802352" w:rsidRDefault="00802352" w:rsidP="00B42F80">
      <w:pPr>
        <w:pStyle w:val="Paragraphedeliste"/>
        <w:jc w:val="center"/>
      </w:pPr>
    </w:p>
    <w:p w14:paraId="54B2C789" w14:textId="77777777" w:rsidR="00B42F80" w:rsidRDefault="00B42F80" w:rsidP="00B42F80">
      <w:pPr>
        <w:pStyle w:val="Paragraphedeliste"/>
        <w:ind w:firstLine="116"/>
      </w:pPr>
      <w:r>
        <w:t>The “My orders” section will provide the user a summary of all the orders he has made, with the</w:t>
      </w:r>
    </w:p>
    <w:p w14:paraId="43AD0930" w14:textId="237AC0E3" w:rsidR="00B42F80" w:rsidRDefault="00B42F80" w:rsidP="00B42F80">
      <w:r>
        <w:t>restaurant’s name, the items purchased, the price, the date of the purchase…</w:t>
      </w:r>
    </w:p>
    <w:p w14:paraId="3746832E" w14:textId="77777777" w:rsidR="00802352" w:rsidRDefault="00802352" w:rsidP="00B42F80"/>
    <w:p w14:paraId="6046525F" w14:textId="272356D3" w:rsidR="00B42F80" w:rsidRDefault="00B42F80" w:rsidP="00B42F80">
      <w:pPr>
        <w:pStyle w:val="Paragraphedeliste"/>
        <w:jc w:val="center"/>
      </w:pPr>
      <w:r>
        <w:rPr>
          <w:noProof/>
        </w:rPr>
        <w:lastRenderedPageBreak/>
        <w:drawing>
          <wp:inline distT="0" distB="0" distL="0" distR="0" wp14:anchorId="31695BAF" wp14:editId="31EF27CF">
            <wp:extent cx="1701780" cy="33756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13674" cy="3399254"/>
                    </a:xfrm>
                    <a:prstGeom prst="rect">
                      <a:avLst/>
                    </a:prstGeom>
                  </pic:spPr>
                </pic:pic>
              </a:graphicData>
            </a:graphic>
          </wp:inline>
        </w:drawing>
      </w:r>
    </w:p>
    <w:p w14:paraId="11C6B1B3" w14:textId="77777777" w:rsidR="00802352" w:rsidRDefault="00802352" w:rsidP="00B42F80">
      <w:pPr>
        <w:pStyle w:val="Paragraphedeliste"/>
        <w:jc w:val="center"/>
      </w:pPr>
    </w:p>
    <w:p w14:paraId="66E4FED0" w14:textId="12A148C4" w:rsidR="00D41CA7" w:rsidRPr="00D41CA7" w:rsidRDefault="00B42F80" w:rsidP="00B42F80">
      <w:pPr>
        <w:tabs>
          <w:tab w:val="left" w:pos="2104"/>
        </w:tabs>
        <w:jc w:val="both"/>
        <w:rPr>
          <w:rFonts w:eastAsia="Malgun Gothic"/>
          <w:lang w:eastAsia="ko-KR"/>
        </w:rPr>
      </w:pPr>
      <w:r>
        <w:t xml:space="preserve">   </w:t>
      </w:r>
      <w:r>
        <w:t xml:space="preserve">Finally, the “Log out” section will allow the user to disconnect from his account. </w:t>
      </w:r>
      <w:proofErr w:type="gramStart"/>
      <w:r>
        <w:t>The vast majority of</w:t>
      </w:r>
      <w:proofErr w:type="gramEnd"/>
      <w:r>
        <w:t xml:space="preserve"> our screens have a sliding menu too, except the registration parts, to allow an easy and intuitive navigation between the pages.</w:t>
      </w:r>
    </w:p>
    <w:sectPr w:rsidR="00D41CA7" w:rsidRPr="00D41CA7">
      <w:pgSz w:w="12240" w:h="15840"/>
      <w:pgMar w:top="920" w:right="860" w:bottom="280" w:left="860" w:header="720" w:footer="720" w:gutter="0"/>
      <w:cols w:num="2" w:space="720" w:equalWidth="0">
        <w:col w:w="5181" w:space="79"/>
        <w:col w:w="52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684FC7" w14:textId="77777777" w:rsidR="00647F73" w:rsidRDefault="00647F73">
      <w:r>
        <w:separator/>
      </w:r>
    </w:p>
  </w:endnote>
  <w:endnote w:type="continuationSeparator" w:id="0">
    <w:p w14:paraId="6A8218FE" w14:textId="77777777" w:rsidR="00647F73" w:rsidRDefault="00647F73">
      <w:r>
        <w:continuationSeparator/>
      </w:r>
    </w:p>
  </w:endnote>
  <w:endnote w:type="continuationNotice" w:id="1">
    <w:p w14:paraId="221A2253" w14:textId="77777777" w:rsidR="00647F73" w:rsidRDefault="00647F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691C98" w14:textId="77777777" w:rsidR="00647F73" w:rsidRDefault="00647F73">
      <w:r>
        <w:separator/>
      </w:r>
    </w:p>
  </w:footnote>
  <w:footnote w:type="continuationSeparator" w:id="0">
    <w:p w14:paraId="2E98046F" w14:textId="77777777" w:rsidR="00647F73" w:rsidRDefault="00647F73">
      <w:r>
        <w:continuationSeparator/>
      </w:r>
    </w:p>
  </w:footnote>
  <w:footnote w:type="continuationNotice" w:id="1">
    <w:p w14:paraId="1D41BDD1" w14:textId="77777777" w:rsidR="00647F73" w:rsidRDefault="00647F7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E306ED"/>
    <w:multiLevelType w:val="multilevel"/>
    <w:tmpl w:val="B5E306ED"/>
    <w:lvl w:ilvl="0">
      <w:start w:val="1"/>
      <w:numFmt w:val="decimal"/>
      <w:lvlText w:val="%1)"/>
      <w:lvlJc w:val="left"/>
      <w:pPr>
        <w:ind w:left="604" w:hanging="286"/>
      </w:pPr>
      <w:rPr>
        <w:rFonts w:ascii="Times New Roman" w:eastAsia="Times New Roman" w:hAnsi="Times New Roman" w:cs="Times New Roman" w:hint="default"/>
        <w:w w:val="99"/>
        <w:sz w:val="20"/>
        <w:szCs w:val="20"/>
        <w:lang w:val="en-US" w:eastAsia="en-US" w:bidi="ar-SA"/>
      </w:rPr>
    </w:lvl>
    <w:lvl w:ilvl="1">
      <w:numFmt w:val="bullet"/>
      <w:lvlText w:val="•"/>
      <w:lvlJc w:val="left"/>
      <w:pPr>
        <w:ind w:left="1065" w:hanging="286"/>
      </w:pPr>
      <w:rPr>
        <w:rFonts w:hint="default"/>
        <w:lang w:val="en-US" w:eastAsia="en-US" w:bidi="ar-SA"/>
      </w:rPr>
    </w:lvl>
    <w:lvl w:ilvl="2">
      <w:numFmt w:val="bullet"/>
      <w:lvlText w:val="•"/>
      <w:lvlJc w:val="left"/>
      <w:pPr>
        <w:ind w:left="1531" w:hanging="286"/>
      </w:pPr>
      <w:rPr>
        <w:rFonts w:hint="default"/>
        <w:lang w:val="en-US" w:eastAsia="en-US" w:bidi="ar-SA"/>
      </w:rPr>
    </w:lvl>
    <w:lvl w:ilvl="3">
      <w:numFmt w:val="bullet"/>
      <w:lvlText w:val="•"/>
      <w:lvlJc w:val="left"/>
      <w:pPr>
        <w:ind w:left="1997" w:hanging="286"/>
      </w:pPr>
      <w:rPr>
        <w:rFonts w:hint="default"/>
        <w:lang w:val="en-US" w:eastAsia="en-US" w:bidi="ar-SA"/>
      </w:rPr>
    </w:lvl>
    <w:lvl w:ilvl="4">
      <w:numFmt w:val="bullet"/>
      <w:lvlText w:val="•"/>
      <w:lvlJc w:val="left"/>
      <w:pPr>
        <w:ind w:left="2463" w:hanging="286"/>
      </w:pPr>
      <w:rPr>
        <w:rFonts w:hint="default"/>
        <w:lang w:val="en-US" w:eastAsia="en-US" w:bidi="ar-SA"/>
      </w:rPr>
    </w:lvl>
    <w:lvl w:ilvl="5">
      <w:numFmt w:val="bullet"/>
      <w:lvlText w:val="•"/>
      <w:lvlJc w:val="left"/>
      <w:pPr>
        <w:ind w:left="2929" w:hanging="286"/>
      </w:pPr>
      <w:rPr>
        <w:rFonts w:hint="default"/>
        <w:lang w:val="en-US" w:eastAsia="en-US" w:bidi="ar-SA"/>
      </w:rPr>
    </w:lvl>
    <w:lvl w:ilvl="6">
      <w:numFmt w:val="bullet"/>
      <w:lvlText w:val="•"/>
      <w:lvlJc w:val="left"/>
      <w:pPr>
        <w:ind w:left="3395" w:hanging="286"/>
      </w:pPr>
      <w:rPr>
        <w:rFonts w:hint="default"/>
        <w:lang w:val="en-US" w:eastAsia="en-US" w:bidi="ar-SA"/>
      </w:rPr>
    </w:lvl>
    <w:lvl w:ilvl="7">
      <w:numFmt w:val="bullet"/>
      <w:lvlText w:val="•"/>
      <w:lvlJc w:val="left"/>
      <w:pPr>
        <w:ind w:left="3861" w:hanging="286"/>
      </w:pPr>
      <w:rPr>
        <w:rFonts w:hint="default"/>
        <w:lang w:val="en-US" w:eastAsia="en-US" w:bidi="ar-SA"/>
      </w:rPr>
    </w:lvl>
    <w:lvl w:ilvl="8">
      <w:numFmt w:val="bullet"/>
      <w:lvlText w:val="•"/>
      <w:lvlJc w:val="left"/>
      <w:pPr>
        <w:ind w:left="4327" w:hanging="286"/>
      </w:pPr>
      <w:rPr>
        <w:rFonts w:hint="default"/>
        <w:lang w:val="en-US" w:eastAsia="en-US" w:bidi="ar-SA"/>
      </w:rPr>
    </w:lvl>
  </w:abstractNum>
  <w:abstractNum w:abstractNumId="1" w15:restartNumberingAfterBreak="0">
    <w:nsid w:val="BF205925"/>
    <w:multiLevelType w:val="multilevel"/>
    <w:tmpl w:val="BF205925"/>
    <w:lvl w:ilvl="0">
      <w:start w:val="1"/>
      <w:numFmt w:val="decimal"/>
      <w:lvlText w:val="%1)"/>
      <w:lvlJc w:val="left"/>
      <w:pPr>
        <w:ind w:left="604" w:hanging="286"/>
      </w:pPr>
      <w:rPr>
        <w:rFonts w:ascii="Times New Roman" w:eastAsia="Times New Roman" w:hAnsi="Times New Roman" w:cs="Times New Roman" w:hint="default"/>
        <w:w w:val="99"/>
        <w:sz w:val="20"/>
        <w:szCs w:val="20"/>
        <w:lang w:val="en-US" w:eastAsia="en-US" w:bidi="ar-SA"/>
      </w:rPr>
    </w:lvl>
    <w:lvl w:ilvl="1">
      <w:numFmt w:val="bullet"/>
      <w:lvlText w:val="•"/>
      <w:lvlJc w:val="left"/>
      <w:pPr>
        <w:ind w:left="1065" w:hanging="286"/>
      </w:pPr>
      <w:rPr>
        <w:rFonts w:hint="default"/>
        <w:lang w:val="en-US" w:eastAsia="en-US" w:bidi="ar-SA"/>
      </w:rPr>
    </w:lvl>
    <w:lvl w:ilvl="2">
      <w:numFmt w:val="bullet"/>
      <w:lvlText w:val="•"/>
      <w:lvlJc w:val="left"/>
      <w:pPr>
        <w:ind w:left="1531" w:hanging="286"/>
      </w:pPr>
      <w:rPr>
        <w:rFonts w:hint="default"/>
        <w:lang w:val="en-US" w:eastAsia="en-US" w:bidi="ar-SA"/>
      </w:rPr>
    </w:lvl>
    <w:lvl w:ilvl="3">
      <w:numFmt w:val="bullet"/>
      <w:lvlText w:val="•"/>
      <w:lvlJc w:val="left"/>
      <w:pPr>
        <w:ind w:left="1997" w:hanging="286"/>
      </w:pPr>
      <w:rPr>
        <w:rFonts w:hint="default"/>
        <w:lang w:val="en-US" w:eastAsia="en-US" w:bidi="ar-SA"/>
      </w:rPr>
    </w:lvl>
    <w:lvl w:ilvl="4">
      <w:numFmt w:val="bullet"/>
      <w:lvlText w:val="•"/>
      <w:lvlJc w:val="left"/>
      <w:pPr>
        <w:ind w:left="2463" w:hanging="286"/>
      </w:pPr>
      <w:rPr>
        <w:rFonts w:hint="default"/>
        <w:lang w:val="en-US" w:eastAsia="en-US" w:bidi="ar-SA"/>
      </w:rPr>
    </w:lvl>
    <w:lvl w:ilvl="5">
      <w:numFmt w:val="bullet"/>
      <w:lvlText w:val="•"/>
      <w:lvlJc w:val="left"/>
      <w:pPr>
        <w:ind w:left="2929" w:hanging="286"/>
      </w:pPr>
      <w:rPr>
        <w:rFonts w:hint="default"/>
        <w:lang w:val="en-US" w:eastAsia="en-US" w:bidi="ar-SA"/>
      </w:rPr>
    </w:lvl>
    <w:lvl w:ilvl="6">
      <w:numFmt w:val="bullet"/>
      <w:lvlText w:val="•"/>
      <w:lvlJc w:val="left"/>
      <w:pPr>
        <w:ind w:left="3395" w:hanging="286"/>
      </w:pPr>
      <w:rPr>
        <w:rFonts w:hint="default"/>
        <w:lang w:val="en-US" w:eastAsia="en-US" w:bidi="ar-SA"/>
      </w:rPr>
    </w:lvl>
    <w:lvl w:ilvl="7">
      <w:numFmt w:val="bullet"/>
      <w:lvlText w:val="•"/>
      <w:lvlJc w:val="left"/>
      <w:pPr>
        <w:ind w:left="3861" w:hanging="286"/>
      </w:pPr>
      <w:rPr>
        <w:rFonts w:hint="default"/>
        <w:lang w:val="en-US" w:eastAsia="en-US" w:bidi="ar-SA"/>
      </w:rPr>
    </w:lvl>
    <w:lvl w:ilvl="8">
      <w:numFmt w:val="bullet"/>
      <w:lvlText w:val="•"/>
      <w:lvlJc w:val="left"/>
      <w:pPr>
        <w:ind w:left="4327" w:hanging="286"/>
      </w:pPr>
      <w:rPr>
        <w:rFonts w:hint="default"/>
        <w:lang w:val="en-US" w:eastAsia="en-US" w:bidi="ar-SA"/>
      </w:rPr>
    </w:lvl>
  </w:abstractNum>
  <w:abstractNum w:abstractNumId="2" w15:restartNumberingAfterBreak="0">
    <w:nsid w:val="CF092B84"/>
    <w:multiLevelType w:val="multilevel"/>
    <w:tmpl w:val="CF092B84"/>
    <w:lvl w:ilvl="0">
      <w:start w:val="1"/>
      <w:numFmt w:val="upperLetter"/>
      <w:lvlText w:val="%1."/>
      <w:lvlJc w:val="left"/>
      <w:pPr>
        <w:ind w:left="460" w:hanging="341"/>
      </w:pPr>
      <w:rPr>
        <w:rFonts w:ascii="Times New Roman" w:eastAsia="Times New Roman" w:hAnsi="Times New Roman" w:cs="Times New Roman" w:hint="default"/>
        <w:i/>
        <w:w w:val="98"/>
        <w:sz w:val="20"/>
        <w:szCs w:val="20"/>
        <w:lang w:val="en-US" w:eastAsia="en-US" w:bidi="ar-SA"/>
      </w:rPr>
    </w:lvl>
    <w:lvl w:ilvl="1">
      <w:numFmt w:val="bullet"/>
      <w:lvlText w:val="•"/>
      <w:lvlJc w:val="left"/>
      <w:pPr>
        <w:ind w:left="932" w:hanging="341"/>
      </w:pPr>
      <w:rPr>
        <w:rFonts w:hint="default"/>
        <w:lang w:val="en-US" w:eastAsia="en-US" w:bidi="ar-SA"/>
      </w:rPr>
    </w:lvl>
    <w:lvl w:ilvl="2">
      <w:numFmt w:val="bullet"/>
      <w:lvlText w:val="•"/>
      <w:lvlJc w:val="left"/>
      <w:pPr>
        <w:ind w:left="1404" w:hanging="341"/>
      </w:pPr>
      <w:rPr>
        <w:rFonts w:hint="default"/>
        <w:lang w:val="en-US" w:eastAsia="en-US" w:bidi="ar-SA"/>
      </w:rPr>
    </w:lvl>
    <w:lvl w:ilvl="3">
      <w:numFmt w:val="bullet"/>
      <w:lvlText w:val="•"/>
      <w:lvlJc w:val="left"/>
      <w:pPr>
        <w:ind w:left="1876" w:hanging="341"/>
      </w:pPr>
      <w:rPr>
        <w:rFonts w:hint="default"/>
        <w:lang w:val="en-US" w:eastAsia="en-US" w:bidi="ar-SA"/>
      </w:rPr>
    </w:lvl>
    <w:lvl w:ilvl="4">
      <w:numFmt w:val="bullet"/>
      <w:lvlText w:val="•"/>
      <w:lvlJc w:val="left"/>
      <w:pPr>
        <w:ind w:left="2348" w:hanging="341"/>
      </w:pPr>
      <w:rPr>
        <w:rFonts w:hint="default"/>
        <w:lang w:val="en-US" w:eastAsia="en-US" w:bidi="ar-SA"/>
      </w:rPr>
    </w:lvl>
    <w:lvl w:ilvl="5">
      <w:numFmt w:val="bullet"/>
      <w:lvlText w:val="•"/>
      <w:lvlJc w:val="left"/>
      <w:pPr>
        <w:ind w:left="2820" w:hanging="341"/>
      </w:pPr>
      <w:rPr>
        <w:rFonts w:hint="default"/>
        <w:lang w:val="en-US" w:eastAsia="en-US" w:bidi="ar-SA"/>
      </w:rPr>
    </w:lvl>
    <w:lvl w:ilvl="6">
      <w:numFmt w:val="bullet"/>
      <w:lvlText w:val="•"/>
      <w:lvlJc w:val="left"/>
      <w:pPr>
        <w:ind w:left="3292" w:hanging="341"/>
      </w:pPr>
      <w:rPr>
        <w:rFonts w:hint="default"/>
        <w:lang w:val="en-US" w:eastAsia="en-US" w:bidi="ar-SA"/>
      </w:rPr>
    </w:lvl>
    <w:lvl w:ilvl="7">
      <w:numFmt w:val="bullet"/>
      <w:lvlText w:val="•"/>
      <w:lvlJc w:val="left"/>
      <w:pPr>
        <w:ind w:left="3764" w:hanging="341"/>
      </w:pPr>
      <w:rPr>
        <w:rFonts w:hint="default"/>
        <w:lang w:val="en-US" w:eastAsia="en-US" w:bidi="ar-SA"/>
      </w:rPr>
    </w:lvl>
    <w:lvl w:ilvl="8">
      <w:numFmt w:val="bullet"/>
      <w:lvlText w:val="•"/>
      <w:lvlJc w:val="left"/>
      <w:pPr>
        <w:ind w:left="4236" w:hanging="341"/>
      </w:pPr>
      <w:rPr>
        <w:rFonts w:hint="default"/>
        <w:lang w:val="en-US" w:eastAsia="en-US" w:bidi="ar-SA"/>
      </w:rPr>
    </w:lvl>
  </w:abstractNum>
  <w:abstractNum w:abstractNumId="3" w15:restartNumberingAfterBreak="0">
    <w:nsid w:val="0053208E"/>
    <w:multiLevelType w:val="multilevel"/>
    <w:tmpl w:val="5B1A8676"/>
    <w:lvl w:ilvl="0">
      <w:start w:val="1"/>
      <w:numFmt w:val="upperRoman"/>
      <w:lvlText w:val="%1."/>
      <w:lvlJc w:val="left"/>
      <w:pPr>
        <w:ind w:left="2088" w:hanging="236"/>
      </w:pPr>
      <w:rPr>
        <w:rFonts w:hint="eastAsia"/>
        <w:spacing w:val="0"/>
        <w:w w:val="99"/>
        <w:sz w:val="20"/>
        <w:szCs w:val="20"/>
        <w:lang w:val="en-US" w:eastAsia="en-US" w:bidi="ar-SA"/>
      </w:rPr>
    </w:lvl>
    <w:lvl w:ilvl="1">
      <w:numFmt w:val="bullet"/>
      <w:lvlText w:val="•"/>
      <w:lvlJc w:val="left"/>
      <w:pPr>
        <w:ind w:left="2390" w:hanging="236"/>
      </w:pPr>
      <w:rPr>
        <w:rFonts w:hint="default"/>
        <w:lang w:val="en-US" w:eastAsia="en-US" w:bidi="ar-SA"/>
      </w:rPr>
    </w:lvl>
    <w:lvl w:ilvl="2">
      <w:numFmt w:val="bullet"/>
      <w:lvlText w:val="•"/>
      <w:lvlJc w:val="left"/>
      <w:pPr>
        <w:ind w:left="2700" w:hanging="236"/>
      </w:pPr>
      <w:rPr>
        <w:rFonts w:hint="default"/>
        <w:lang w:val="en-US" w:eastAsia="en-US" w:bidi="ar-SA"/>
      </w:rPr>
    </w:lvl>
    <w:lvl w:ilvl="3">
      <w:numFmt w:val="bullet"/>
      <w:lvlText w:val="•"/>
      <w:lvlJc w:val="left"/>
      <w:pPr>
        <w:ind w:left="3010" w:hanging="236"/>
      </w:pPr>
      <w:rPr>
        <w:rFonts w:hint="default"/>
        <w:lang w:val="en-US" w:eastAsia="en-US" w:bidi="ar-SA"/>
      </w:rPr>
    </w:lvl>
    <w:lvl w:ilvl="4">
      <w:numFmt w:val="bullet"/>
      <w:lvlText w:val="•"/>
      <w:lvlJc w:val="left"/>
      <w:pPr>
        <w:ind w:left="3320" w:hanging="236"/>
      </w:pPr>
      <w:rPr>
        <w:rFonts w:hint="default"/>
        <w:lang w:val="en-US" w:eastAsia="en-US" w:bidi="ar-SA"/>
      </w:rPr>
    </w:lvl>
    <w:lvl w:ilvl="5">
      <w:numFmt w:val="bullet"/>
      <w:lvlText w:val="•"/>
      <w:lvlJc w:val="left"/>
      <w:pPr>
        <w:ind w:left="3630" w:hanging="236"/>
      </w:pPr>
      <w:rPr>
        <w:rFonts w:hint="default"/>
        <w:lang w:val="en-US" w:eastAsia="en-US" w:bidi="ar-SA"/>
      </w:rPr>
    </w:lvl>
    <w:lvl w:ilvl="6">
      <w:numFmt w:val="bullet"/>
      <w:lvlText w:val="•"/>
      <w:lvlJc w:val="left"/>
      <w:pPr>
        <w:ind w:left="3940" w:hanging="236"/>
      </w:pPr>
      <w:rPr>
        <w:rFonts w:hint="default"/>
        <w:lang w:val="en-US" w:eastAsia="en-US" w:bidi="ar-SA"/>
      </w:rPr>
    </w:lvl>
    <w:lvl w:ilvl="7">
      <w:numFmt w:val="bullet"/>
      <w:lvlText w:val="•"/>
      <w:lvlJc w:val="left"/>
      <w:pPr>
        <w:ind w:left="4250" w:hanging="236"/>
      </w:pPr>
      <w:rPr>
        <w:rFonts w:hint="default"/>
        <w:lang w:val="en-US" w:eastAsia="en-US" w:bidi="ar-SA"/>
      </w:rPr>
    </w:lvl>
    <w:lvl w:ilvl="8">
      <w:numFmt w:val="bullet"/>
      <w:lvlText w:val="•"/>
      <w:lvlJc w:val="left"/>
      <w:pPr>
        <w:ind w:left="4560" w:hanging="236"/>
      </w:pPr>
      <w:rPr>
        <w:rFonts w:hint="default"/>
        <w:lang w:val="en-US" w:eastAsia="en-US" w:bidi="ar-SA"/>
      </w:rPr>
    </w:lvl>
  </w:abstractNum>
  <w:abstractNum w:abstractNumId="4" w15:restartNumberingAfterBreak="0">
    <w:nsid w:val="011B2178"/>
    <w:multiLevelType w:val="hybridMultilevel"/>
    <w:tmpl w:val="62AE3842"/>
    <w:lvl w:ilvl="0" w:tplc="04090011">
      <w:start w:val="1"/>
      <w:numFmt w:val="decimal"/>
      <w:lvlText w:val="%1)"/>
      <w:lvlJc w:val="left"/>
      <w:pPr>
        <w:ind w:left="530" w:hanging="420"/>
      </w:p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5" w15:restartNumberingAfterBreak="0">
    <w:nsid w:val="0FDC2A7A"/>
    <w:multiLevelType w:val="hybridMultilevel"/>
    <w:tmpl w:val="7C3EB8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372400B"/>
    <w:multiLevelType w:val="multilevel"/>
    <w:tmpl w:val="3244B84C"/>
    <w:lvl w:ilvl="0">
      <w:start w:val="4"/>
      <w:numFmt w:val="upperRoman"/>
      <w:lvlText w:val="%1."/>
      <w:lvlJc w:val="left"/>
      <w:pPr>
        <w:ind w:left="2088" w:hanging="236"/>
      </w:pPr>
      <w:rPr>
        <w:rFonts w:hint="eastAsia"/>
        <w:spacing w:val="0"/>
        <w:w w:val="99"/>
        <w:sz w:val="20"/>
        <w:szCs w:val="20"/>
        <w:lang w:val="en-US" w:eastAsia="en-US" w:bidi="ar-SA"/>
      </w:rPr>
    </w:lvl>
    <w:lvl w:ilvl="1">
      <w:numFmt w:val="bullet"/>
      <w:lvlText w:val="•"/>
      <w:lvlJc w:val="left"/>
      <w:pPr>
        <w:ind w:left="2390" w:hanging="236"/>
      </w:pPr>
      <w:rPr>
        <w:rFonts w:hint="default"/>
        <w:lang w:val="en-US" w:eastAsia="en-US" w:bidi="ar-SA"/>
      </w:rPr>
    </w:lvl>
    <w:lvl w:ilvl="2">
      <w:numFmt w:val="bullet"/>
      <w:lvlText w:val="•"/>
      <w:lvlJc w:val="left"/>
      <w:pPr>
        <w:ind w:left="2700" w:hanging="236"/>
      </w:pPr>
      <w:rPr>
        <w:rFonts w:hint="default"/>
        <w:lang w:val="en-US" w:eastAsia="en-US" w:bidi="ar-SA"/>
      </w:rPr>
    </w:lvl>
    <w:lvl w:ilvl="3">
      <w:numFmt w:val="bullet"/>
      <w:lvlText w:val="•"/>
      <w:lvlJc w:val="left"/>
      <w:pPr>
        <w:ind w:left="3010" w:hanging="236"/>
      </w:pPr>
      <w:rPr>
        <w:rFonts w:hint="default"/>
        <w:lang w:val="en-US" w:eastAsia="en-US" w:bidi="ar-SA"/>
      </w:rPr>
    </w:lvl>
    <w:lvl w:ilvl="4">
      <w:numFmt w:val="bullet"/>
      <w:lvlText w:val="•"/>
      <w:lvlJc w:val="left"/>
      <w:pPr>
        <w:ind w:left="3320" w:hanging="236"/>
      </w:pPr>
      <w:rPr>
        <w:rFonts w:hint="default"/>
        <w:lang w:val="en-US" w:eastAsia="en-US" w:bidi="ar-SA"/>
      </w:rPr>
    </w:lvl>
    <w:lvl w:ilvl="5">
      <w:numFmt w:val="bullet"/>
      <w:lvlText w:val="•"/>
      <w:lvlJc w:val="left"/>
      <w:pPr>
        <w:ind w:left="3630" w:hanging="236"/>
      </w:pPr>
      <w:rPr>
        <w:rFonts w:hint="default"/>
        <w:lang w:val="en-US" w:eastAsia="en-US" w:bidi="ar-SA"/>
      </w:rPr>
    </w:lvl>
    <w:lvl w:ilvl="6">
      <w:numFmt w:val="bullet"/>
      <w:lvlText w:val="•"/>
      <w:lvlJc w:val="left"/>
      <w:pPr>
        <w:ind w:left="3940" w:hanging="236"/>
      </w:pPr>
      <w:rPr>
        <w:rFonts w:hint="default"/>
        <w:lang w:val="en-US" w:eastAsia="en-US" w:bidi="ar-SA"/>
      </w:rPr>
    </w:lvl>
    <w:lvl w:ilvl="7">
      <w:numFmt w:val="bullet"/>
      <w:lvlText w:val="•"/>
      <w:lvlJc w:val="left"/>
      <w:pPr>
        <w:ind w:left="4250" w:hanging="236"/>
      </w:pPr>
      <w:rPr>
        <w:rFonts w:hint="default"/>
        <w:lang w:val="en-US" w:eastAsia="en-US" w:bidi="ar-SA"/>
      </w:rPr>
    </w:lvl>
    <w:lvl w:ilvl="8">
      <w:numFmt w:val="bullet"/>
      <w:lvlText w:val="•"/>
      <w:lvlJc w:val="left"/>
      <w:pPr>
        <w:ind w:left="4560" w:hanging="236"/>
      </w:pPr>
      <w:rPr>
        <w:rFonts w:hint="default"/>
        <w:lang w:val="en-US" w:eastAsia="en-US" w:bidi="ar-SA"/>
      </w:rPr>
    </w:lvl>
  </w:abstractNum>
  <w:abstractNum w:abstractNumId="7" w15:restartNumberingAfterBreak="0">
    <w:nsid w:val="180C314A"/>
    <w:multiLevelType w:val="hybridMultilevel"/>
    <w:tmpl w:val="4A24DE54"/>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8" w15:restartNumberingAfterBreak="0">
    <w:nsid w:val="18F93EBA"/>
    <w:multiLevelType w:val="hybridMultilevel"/>
    <w:tmpl w:val="078491B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8028E4"/>
    <w:multiLevelType w:val="hybridMultilevel"/>
    <w:tmpl w:val="5AC83A9A"/>
    <w:lvl w:ilvl="0" w:tplc="14288378">
      <w:start w:val="4"/>
      <w:numFmt w:val="upperRoman"/>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9C792F"/>
    <w:multiLevelType w:val="hybridMultilevel"/>
    <w:tmpl w:val="1F9AD0CC"/>
    <w:lvl w:ilvl="0" w:tplc="E440F454">
      <w:start w:val="1"/>
      <w:numFmt w:val="bullet"/>
      <w:lvlText w:val=""/>
      <w:lvlJc w:val="left"/>
      <w:pPr>
        <w:ind w:left="821" w:hanging="420"/>
      </w:pPr>
      <w:rPr>
        <w:rFonts w:ascii="Wingdings" w:hAnsi="Wingdings" w:hint="default"/>
      </w:rPr>
    </w:lvl>
    <w:lvl w:ilvl="1" w:tplc="04090003" w:tentative="1">
      <w:start w:val="1"/>
      <w:numFmt w:val="bullet"/>
      <w:lvlText w:val=""/>
      <w:lvlJc w:val="left"/>
      <w:pPr>
        <w:ind w:left="1241" w:hanging="420"/>
      </w:pPr>
      <w:rPr>
        <w:rFonts w:ascii="Wingdings" w:hAnsi="Wingdings" w:hint="default"/>
      </w:rPr>
    </w:lvl>
    <w:lvl w:ilvl="2" w:tplc="04090005" w:tentative="1">
      <w:start w:val="1"/>
      <w:numFmt w:val="bullet"/>
      <w:lvlText w:val=""/>
      <w:lvlJc w:val="left"/>
      <w:pPr>
        <w:ind w:left="1661" w:hanging="420"/>
      </w:pPr>
      <w:rPr>
        <w:rFonts w:ascii="Wingdings" w:hAnsi="Wingdings" w:hint="default"/>
      </w:rPr>
    </w:lvl>
    <w:lvl w:ilvl="3" w:tplc="04090001" w:tentative="1">
      <w:start w:val="1"/>
      <w:numFmt w:val="bullet"/>
      <w:lvlText w:val=""/>
      <w:lvlJc w:val="left"/>
      <w:pPr>
        <w:ind w:left="2081" w:hanging="420"/>
      </w:pPr>
      <w:rPr>
        <w:rFonts w:ascii="Wingdings" w:hAnsi="Wingdings" w:hint="default"/>
      </w:rPr>
    </w:lvl>
    <w:lvl w:ilvl="4" w:tplc="04090003" w:tentative="1">
      <w:start w:val="1"/>
      <w:numFmt w:val="bullet"/>
      <w:lvlText w:val=""/>
      <w:lvlJc w:val="left"/>
      <w:pPr>
        <w:ind w:left="2501" w:hanging="420"/>
      </w:pPr>
      <w:rPr>
        <w:rFonts w:ascii="Wingdings" w:hAnsi="Wingdings" w:hint="default"/>
      </w:rPr>
    </w:lvl>
    <w:lvl w:ilvl="5" w:tplc="04090005" w:tentative="1">
      <w:start w:val="1"/>
      <w:numFmt w:val="bullet"/>
      <w:lvlText w:val=""/>
      <w:lvlJc w:val="left"/>
      <w:pPr>
        <w:ind w:left="2921" w:hanging="420"/>
      </w:pPr>
      <w:rPr>
        <w:rFonts w:ascii="Wingdings" w:hAnsi="Wingdings" w:hint="default"/>
      </w:rPr>
    </w:lvl>
    <w:lvl w:ilvl="6" w:tplc="04090001" w:tentative="1">
      <w:start w:val="1"/>
      <w:numFmt w:val="bullet"/>
      <w:lvlText w:val=""/>
      <w:lvlJc w:val="left"/>
      <w:pPr>
        <w:ind w:left="3341" w:hanging="420"/>
      </w:pPr>
      <w:rPr>
        <w:rFonts w:ascii="Wingdings" w:hAnsi="Wingdings" w:hint="default"/>
      </w:rPr>
    </w:lvl>
    <w:lvl w:ilvl="7" w:tplc="04090003" w:tentative="1">
      <w:start w:val="1"/>
      <w:numFmt w:val="bullet"/>
      <w:lvlText w:val=""/>
      <w:lvlJc w:val="left"/>
      <w:pPr>
        <w:ind w:left="3761" w:hanging="420"/>
      </w:pPr>
      <w:rPr>
        <w:rFonts w:ascii="Wingdings" w:hAnsi="Wingdings" w:hint="default"/>
      </w:rPr>
    </w:lvl>
    <w:lvl w:ilvl="8" w:tplc="04090005" w:tentative="1">
      <w:start w:val="1"/>
      <w:numFmt w:val="bullet"/>
      <w:lvlText w:val=""/>
      <w:lvlJc w:val="left"/>
      <w:pPr>
        <w:ind w:left="4181" w:hanging="420"/>
      </w:pPr>
      <w:rPr>
        <w:rFonts w:ascii="Wingdings" w:hAnsi="Wingdings" w:hint="default"/>
      </w:rPr>
    </w:lvl>
  </w:abstractNum>
  <w:abstractNum w:abstractNumId="11" w15:restartNumberingAfterBreak="0">
    <w:nsid w:val="1BB356B1"/>
    <w:multiLevelType w:val="hybridMultilevel"/>
    <w:tmpl w:val="8B06F99A"/>
    <w:lvl w:ilvl="0" w:tplc="FFFFFFFF">
      <w:start w:val="1"/>
      <w:numFmt w:val="upperLetter"/>
      <w:lvlText w:val="%1."/>
      <w:lvlJc w:val="left"/>
      <w:pPr>
        <w:ind w:left="750" w:hanging="420"/>
      </w:pPr>
    </w:lvl>
    <w:lvl w:ilvl="1" w:tplc="FFFFFFFF" w:tentative="1">
      <w:start w:val="1"/>
      <w:numFmt w:val="lowerLetter"/>
      <w:lvlText w:val="%2)"/>
      <w:lvlJc w:val="left"/>
      <w:pPr>
        <w:ind w:left="1170" w:hanging="420"/>
      </w:pPr>
    </w:lvl>
    <w:lvl w:ilvl="2" w:tplc="FFFFFFFF" w:tentative="1">
      <w:start w:val="1"/>
      <w:numFmt w:val="lowerRoman"/>
      <w:lvlText w:val="%3."/>
      <w:lvlJc w:val="right"/>
      <w:pPr>
        <w:ind w:left="1590" w:hanging="420"/>
      </w:pPr>
    </w:lvl>
    <w:lvl w:ilvl="3" w:tplc="FFFFFFFF" w:tentative="1">
      <w:start w:val="1"/>
      <w:numFmt w:val="decimal"/>
      <w:lvlText w:val="%4."/>
      <w:lvlJc w:val="left"/>
      <w:pPr>
        <w:ind w:left="2010" w:hanging="420"/>
      </w:pPr>
    </w:lvl>
    <w:lvl w:ilvl="4" w:tplc="FFFFFFFF" w:tentative="1">
      <w:start w:val="1"/>
      <w:numFmt w:val="lowerLetter"/>
      <w:lvlText w:val="%5)"/>
      <w:lvlJc w:val="left"/>
      <w:pPr>
        <w:ind w:left="2430" w:hanging="420"/>
      </w:pPr>
    </w:lvl>
    <w:lvl w:ilvl="5" w:tplc="FFFFFFFF" w:tentative="1">
      <w:start w:val="1"/>
      <w:numFmt w:val="lowerRoman"/>
      <w:lvlText w:val="%6."/>
      <w:lvlJc w:val="right"/>
      <w:pPr>
        <w:ind w:left="2850" w:hanging="420"/>
      </w:pPr>
    </w:lvl>
    <w:lvl w:ilvl="6" w:tplc="FFFFFFFF" w:tentative="1">
      <w:start w:val="1"/>
      <w:numFmt w:val="decimal"/>
      <w:lvlText w:val="%7."/>
      <w:lvlJc w:val="left"/>
      <w:pPr>
        <w:ind w:left="3270" w:hanging="420"/>
      </w:pPr>
    </w:lvl>
    <w:lvl w:ilvl="7" w:tplc="FFFFFFFF" w:tentative="1">
      <w:start w:val="1"/>
      <w:numFmt w:val="lowerLetter"/>
      <w:lvlText w:val="%8)"/>
      <w:lvlJc w:val="left"/>
      <w:pPr>
        <w:ind w:left="3690" w:hanging="420"/>
      </w:pPr>
    </w:lvl>
    <w:lvl w:ilvl="8" w:tplc="FFFFFFFF" w:tentative="1">
      <w:start w:val="1"/>
      <w:numFmt w:val="lowerRoman"/>
      <w:lvlText w:val="%9."/>
      <w:lvlJc w:val="right"/>
      <w:pPr>
        <w:ind w:left="4110" w:hanging="420"/>
      </w:pPr>
    </w:lvl>
  </w:abstractNum>
  <w:abstractNum w:abstractNumId="12" w15:restartNumberingAfterBreak="0">
    <w:nsid w:val="20C61342"/>
    <w:multiLevelType w:val="hybridMultilevel"/>
    <w:tmpl w:val="07AA86CE"/>
    <w:lvl w:ilvl="0" w:tplc="B148A7E0">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31727FF"/>
    <w:multiLevelType w:val="hybridMultilevel"/>
    <w:tmpl w:val="925EB88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349A3312"/>
    <w:multiLevelType w:val="hybridMultilevel"/>
    <w:tmpl w:val="180E2E3C"/>
    <w:lvl w:ilvl="0" w:tplc="0409000F">
      <w:start w:val="1"/>
      <w:numFmt w:val="decimal"/>
      <w:lvlText w:val="%1."/>
      <w:lvlJc w:val="left"/>
      <w:pPr>
        <w:ind w:left="950" w:hanging="420"/>
      </w:pPr>
    </w:lvl>
    <w:lvl w:ilvl="1" w:tplc="04090019" w:tentative="1">
      <w:start w:val="1"/>
      <w:numFmt w:val="lowerLetter"/>
      <w:lvlText w:val="%2)"/>
      <w:lvlJc w:val="left"/>
      <w:pPr>
        <w:ind w:left="1370" w:hanging="420"/>
      </w:pPr>
    </w:lvl>
    <w:lvl w:ilvl="2" w:tplc="0409001B" w:tentative="1">
      <w:start w:val="1"/>
      <w:numFmt w:val="lowerRoman"/>
      <w:lvlText w:val="%3."/>
      <w:lvlJc w:val="right"/>
      <w:pPr>
        <w:ind w:left="1790" w:hanging="420"/>
      </w:pPr>
    </w:lvl>
    <w:lvl w:ilvl="3" w:tplc="0409000F" w:tentative="1">
      <w:start w:val="1"/>
      <w:numFmt w:val="decimal"/>
      <w:lvlText w:val="%4."/>
      <w:lvlJc w:val="left"/>
      <w:pPr>
        <w:ind w:left="2210" w:hanging="420"/>
      </w:pPr>
    </w:lvl>
    <w:lvl w:ilvl="4" w:tplc="04090019" w:tentative="1">
      <w:start w:val="1"/>
      <w:numFmt w:val="lowerLetter"/>
      <w:lvlText w:val="%5)"/>
      <w:lvlJc w:val="left"/>
      <w:pPr>
        <w:ind w:left="2630" w:hanging="420"/>
      </w:pPr>
    </w:lvl>
    <w:lvl w:ilvl="5" w:tplc="0409001B" w:tentative="1">
      <w:start w:val="1"/>
      <w:numFmt w:val="lowerRoman"/>
      <w:lvlText w:val="%6."/>
      <w:lvlJc w:val="right"/>
      <w:pPr>
        <w:ind w:left="3050" w:hanging="420"/>
      </w:pPr>
    </w:lvl>
    <w:lvl w:ilvl="6" w:tplc="0409000F" w:tentative="1">
      <w:start w:val="1"/>
      <w:numFmt w:val="decimal"/>
      <w:lvlText w:val="%7."/>
      <w:lvlJc w:val="left"/>
      <w:pPr>
        <w:ind w:left="3470" w:hanging="420"/>
      </w:pPr>
    </w:lvl>
    <w:lvl w:ilvl="7" w:tplc="04090019" w:tentative="1">
      <w:start w:val="1"/>
      <w:numFmt w:val="lowerLetter"/>
      <w:lvlText w:val="%8)"/>
      <w:lvlJc w:val="left"/>
      <w:pPr>
        <w:ind w:left="3890" w:hanging="420"/>
      </w:pPr>
    </w:lvl>
    <w:lvl w:ilvl="8" w:tplc="0409001B" w:tentative="1">
      <w:start w:val="1"/>
      <w:numFmt w:val="lowerRoman"/>
      <w:lvlText w:val="%9."/>
      <w:lvlJc w:val="right"/>
      <w:pPr>
        <w:ind w:left="4310" w:hanging="420"/>
      </w:pPr>
    </w:lvl>
  </w:abstractNum>
  <w:abstractNum w:abstractNumId="15" w15:restartNumberingAfterBreak="0">
    <w:nsid w:val="3C4E3A8E"/>
    <w:multiLevelType w:val="hybridMultilevel"/>
    <w:tmpl w:val="C00616B0"/>
    <w:lvl w:ilvl="0" w:tplc="E440F454">
      <w:start w:val="1"/>
      <w:numFmt w:val="bullet"/>
      <w:lvlText w:val=""/>
      <w:lvlJc w:val="left"/>
      <w:pPr>
        <w:ind w:left="840" w:hanging="420"/>
      </w:pPr>
      <w:rPr>
        <w:rFonts w:ascii="Wingdings" w:hAnsi="Wingdings" w:hint="default"/>
        <w:i w:val="0"/>
        <w:i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DF700D"/>
    <w:multiLevelType w:val="hybridMultilevel"/>
    <w:tmpl w:val="303611C8"/>
    <w:lvl w:ilvl="0" w:tplc="689EEDC6">
      <w:start w:val="1"/>
      <w:numFmt w:val="decimal"/>
      <w:lvlText w:val="%1)"/>
      <w:lvlJc w:val="left"/>
      <w:pPr>
        <w:ind w:left="840" w:hanging="420"/>
      </w:pPr>
      <w:rPr>
        <w:i w:val="0"/>
        <w:iCs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82E3F8B"/>
    <w:multiLevelType w:val="multilevel"/>
    <w:tmpl w:val="5B1A8676"/>
    <w:lvl w:ilvl="0">
      <w:start w:val="1"/>
      <w:numFmt w:val="upperRoman"/>
      <w:lvlText w:val="%1."/>
      <w:lvlJc w:val="left"/>
      <w:pPr>
        <w:ind w:left="2088" w:hanging="236"/>
      </w:pPr>
      <w:rPr>
        <w:rFonts w:hint="eastAsia"/>
        <w:spacing w:val="0"/>
        <w:w w:val="99"/>
        <w:sz w:val="20"/>
        <w:szCs w:val="20"/>
        <w:lang w:val="en-US" w:eastAsia="en-US" w:bidi="ar-SA"/>
      </w:rPr>
    </w:lvl>
    <w:lvl w:ilvl="1">
      <w:numFmt w:val="bullet"/>
      <w:lvlText w:val="•"/>
      <w:lvlJc w:val="left"/>
      <w:pPr>
        <w:ind w:left="2390" w:hanging="236"/>
      </w:pPr>
      <w:rPr>
        <w:rFonts w:hint="default"/>
        <w:lang w:val="en-US" w:eastAsia="en-US" w:bidi="ar-SA"/>
      </w:rPr>
    </w:lvl>
    <w:lvl w:ilvl="2">
      <w:numFmt w:val="bullet"/>
      <w:lvlText w:val="•"/>
      <w:lvlJc w:val="left"/>
      <w:pPr>
        <w:ind w:left="2700" w:hanging="236"/>
      </w:pPr>
      <w:rPr>
        <w:rFonts w:hint="default"/>
        <w:lang w:val="en-US" w:eastAsia="en-US" w:bidi="ar-SA"/>
      </w:rPr>
    </w:lvl>
    <w:lvl w:ilvl="3">
      <w:numFmt w:val="bullet"/>
      <w:lvlText w:val="•"/>
      <w:lvlJc w:val="left"/>
      <w:pPr>
        <w:ind w:left="3010" w:hanging="236"/>
      </w:pPr>
      <w:rPr>
        <w:rFonts w:hint="default"/>
        <w:lang w:val="en-US" w:eastAsia="en-US" w:bidi="ar-SA"/>
      </w:rPr>
    </w:lvl>
    <w:lvl w:ilvl="4">
      <w:numFmt w:val="bullet"/>
      <w:lvlText w:val="•"/>
      <w:lvlJc w:val="left"/>
      <w:pPr>
        <w:ind w:left="3320" w:hanging="236"/>
      </w:pPr>
      <w:rPr>
        <w:rFonts w:hint="default"/>
        <w:lang w:val="en-US" w:eastAsia="en-US" w:bidi="ar-SA"/>
      </w:rPr>
    </w:lvl>
    <w:lvl w:ilvl="5">
      <w:numFmt w:val="bullet"/>
      <w:lvlText w:val="•"/>
      <w:lvlJc w:val="left"/>
      <w:pPr>
        <w:ind w:left="3630" w:hanging="236"/>
      </w:pPr>
      <w:rPr>
        <w:rFonts w:hint="default"/>
        <w:lang w:val="en-US" w:eastAsia="en-US" w:bidi="ar-SA"/>
      </w:rPr>
    </w:lvl>
    <w:lvl w:ilvl="6">
      <w:numFmt w:val="bullet"/>
      <w:lvlText w:val="•"/>
      <w:lvlJc w:val="left"/>
      <w:pPr>
        <w:ind w:left="3940" w:hanging="236"/>
      </w:pPr>
      <w:rPr>
        <w:rFonts w:hint="default"/>
        <w:lang w:val="en-US" w:eastAsia="en-US" w:bidi="ar-SA"/>
      </w:rPr>
    </w:lvl>
    <w:lvl w:ilvl="7">
      <w:numFmt w:val="bullet"/>
      <w:lvlText w:val="•"/>
      <w:lvlJc w:val="left"/>
      <w:pPr>
        <w:ind w:left="4250" w:hanging="236"/>
      </w:pPr>
      <w:rPr>
        <w:rFonts w:hint="default"/>
        <w:lang w:val="en-US" w:eastAsia="en-US" w:bidi="ar-SA"/>
      </w:rPr>
    </w:lvl>
    <w:lvl w:ilvl="8">
      <w:numFmt w:val="bullet"/>
      <w:lvlText w:val="•"/>
      <w:lvlJc w:val="left"/>
      <w:pPr>
        <w:ind w:left="4560" w:hanging="236"/>
      </w:pPr>
      <w:rPr>
        <w:rFonts w:hint="default"/>
        <w:lang w:val="en-US" w:eastAsia="en-US" w:bidi="ar-SA"/>
      </w:rPr>
    </w:lvl>
  </w:abstractNum>
  <w:abstractNum w:abstractNumId="18" w15:restartNumberingAfterBreak="0">
    <w:nsid w:val="48FF2B20"/>
    <w:multiLevelType w:val="hybridMultilevel"/>
    <w:tmpl w:val="5C78F922"/>
    <w:lvl w:ilvl="0" w:tplc="FFFFFFFF">
      <w:start w:val="1"/>
      <w:numFmt w:val="upperLetter"/>
      <w:lvlText w:val="%1."/>
      <w:lvlJc w:val="left"/>
      <w:pPr>
        <w:ind w:left="750" w:hanging="420"/>
      </w:pPr>
    </w:lvl>
    <w:lvl w:ilvl="1" w:tplc="FFFFFFFF" w:tentative="1">
      <w:start w:val="1"/>
      <w:numFmt w:val="lowerLetter"/>
      <w:lvlText w:val="%2)"/>
      <w:lvlJc w:val="left"/>
      <w:pPr>
        <w:ind w:left="1170" w:hanging="420"/>
      </w:pPr>
    </w:lvl>
    <w:lvl w:ilvl="2" w:tplc="FFFFFFFF" w:tentative="1">
      <w:start w:val="1"/>
      <w:numFmt w:val="lowerRoman"/>
      <w:lvlText w:val="%3."/>
      <w:lvlJc w:val="right"/>
      <w:pPr>
        <w:ind w:left="1590" w:hanging="420"/>
      </w:pPr>
    </w:lvl>
    <w:lvl w:ilvl="3" w:tplc="FFFFFFFF" w:tentative="1">
      <w:start w:val="1"/>
      <w:numFmt w:val="decimal"/>
      <w:lvlText w:val="%4."/>
      <w:lvlJc w:val="left"/>
      <w:pPr>
        <w:ind w:left="2010" w:hanging="420"/>
      </w:pPr>
    </w:lvl>
    <w:lvl w:ilvl="4" w:tplc="FFFFFFFF" w:tentative="1">
      <w:start w:val="1"/>
      <w:numFmt w:val="lowerLetter"/>
      <w:lvlText w:val="%5)"/>
      <w:lvlJc w:val="left"/>
      <w:pPr>
        <w:ind w:left="2430" w:hanging="420"/>
      </w:pPr>
    </w:lvl>
    <w:lvl w:ilvl="5" w:tplc="FFFFFFFF" w:tentative="1">
      <w:start w:val="1"/>
      <w:numFmt w:val="lowerRoman"/>
      <w:lvlText w:val="%6."/>
      <w:lvlJc w:val="right"/>
      <w:pPr>
        <w:ind w:left="2850" w:hanging="420"/>
      </w:pPr>
    </w:lvl>
    <w:lvl w:ilvl="6" w:tplc="FFFFFFFF" w:tentative="1">
      <w:start w:val="1"/>
      <w:numFmt w:val="decimal"/>
      <w:lvlText w:val="%7."/>
      <w:lvlJc w:val="left"/>
      <w:pPr>
        <w:ind w:left="3270" w:hanging="420"/>
      </w:pPr>
    </w:lvl>
    <w:lvl w:ilvl="7" w:tplc="FFFFFFFF" w:tentative="1">
      <w:start w:val="1"/>
      <w:numFmt w:val="lowerLetter"/>
      <w:lvlText w:val="%8)"/>
      <w:lvlJc w:val="left"/>
      <w:pPr>
        <w:ind w:left="3690" w:hanging="420"/>
      </w:pPr>
    </w:lvl>
    <w:lvl w:ilvl="8" w:tplc="FFFFFFFF" w:tentative="1">
      <w:start w:val="1"/>
      <w:numFmt w:val="lowerRoman"/>
      <w:lvlText w:val="%9."/>
      <w:lvlJc w:val="right"/>
      <w:pPr>
        <w:ind w:left="4110" w:hanging="420"/>
      </w:pPr>
    </w:lvl>
  </w:abstractNum>
  <w:abstractNum w:abstractNumId="19" w15:restartNumberingAfterBreak="0">
    <w:nsid w:val="496B57A0"/>
    <w:multiLevelType w:val="hybridMultilevel"/>
    <w:tmpl w:val="E634F0C0"/>
    <w:lvl w:ilvl="0" w:tplc="89700A84">
      <w:start w:val="1"/>
      <w:numFmt w:val="upperLetter"/>
      <w:lvlText w:val="%1."/>
      <w:lvlJc w:val="left"/>
      <w:pPr>
        <w:ind w:left="643" w:hanging="360"/>
      </w:pPr>
      <w:rPr>
        <w:rFonts w:hint="default"/>
      </w:rPr>
    </w:lvl>
    <w:lvl w:ilvl="1" w:tplc="04090019" w:tentative="1">
      <w:start w:val="1"/>
      <w:numFmt w:val="lowerLetter"/>
      <w:lvlText w:val="%2)"/>
      <w:lvlJc w:val="left"/>
      <w:pPr>
        <w:ind w:left="557" w:hanging="420"/>
      </w:pPr>
    </w:lvl>
    <w:lvl w:ilvl="2" w:tplc="0409001B" w:tentative="1">
      <w:start w:val="1"/>
      <w:numFmt w:val="lowerRoman"/>
      <w:lvlText w:val="%3."/>
      <w:lvlJc w:val="right"/>
      <w:pPr>
        <w:ind w:left="977" w:hanging="420"/>
      </w:pPr>
    </w:lvl>
    <w:lvl w:ilvl="3" w:tplc="0409000F" w:tentative="1">
      <w:start w:val="1"/>
      <w:numFmt w:val="decimal"/>
      <w:lvlText w:val="%4."/>
      <w:lvlJc w:val="left"/>
      <w:pPr>
        <w:ind w:left="1397" w:hanging="420"/>
      </w:pPr>
    </w:lvl>
    <w:lvl w:ilvl="4" w:tplc="04090019" w:tentative="1">
      <w:start w:val="1"/>
      <w:numFmt w:val="lowerLetter"/>
      <w:lvlText w:val="%5)"/>
      <w:lvlJc w:val="left"/>
      <w:pPr>
        <w:ind w:left="1817" w:hanging="420"/>
      </w:pPr>
    </w:lvl>
    <w:lvl w:ilvl="5" w:tplc="0409001B" w:tentative="1">
      <w:start w:val="1"/>
      <w:numFmt w:val="lowerRoman"/>
      <w:lvlText w:val="%6."/>
      <w:lvlJc w:val="right"/>
      <w:pPr>
        <w:ind w:left="2237" w:hanging="420"/>
      </w:pPr>
    </w:lvl>
    <w:lvl w:ilvl="6" w:tplc="0409000F" w:tentative="1">
      <w:start w:val="1"/>
      <w:numFmt w:val="decimal"/>
      <w:lvlText w:val="%7."/>
      <w:lvlJc w:val="left"/>
      <w:pPr>
        <w:ind w:left="2657" w:hanging="420"/>
      </w:pPr>
    </w:lvl>
    <w:lvl w:ilvl="7" w:tplc="04090019" w:tentative="1">
      <w:start w:val="1"/>
      <w:numFmt w:val="lowerLetter"/>
      <w:lvlText w:val="%8)"/>
      <w:lvlJc w:val="left"/>
      <w:pPr>
        <w:ind w:left="3077" w:hanging="420"/>
      </w:pPr>
    </w:lvl>
    <w:lvl w:ilvl="8" w:tplc="0409001B" w:tentative="1">
      <w:start w:val="1"/>
      <w:numFmt w:val="lowerRoman"/>
      <w:lvlText w:val="%9."/>
      <w:lvlJc w:val="right"/>
      <w:pPr>
        <w:ind w:left="3497" w:hanging="420"/>
      </w:pPr>
    </w:lvl>
  </w:abstractNum>
  <w:abstractNum w:abstractNumId="20" w15:restartNumberingAfterBreak="0">
    <w:nsid w:val="4ACC35FD"/>
    <w:multiLevelType w:val="multilevel"/>
    <w:tmpl w:val="0053208E"/>
    <w:lvl w:ilvl="0">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2390" w:hanging="236"/>
      </w:pPr>
      <w:rPr>
        <w:rFonts w:hint="default"/>
        <w:lang w:val="en-US" w:eastAsia="en-US" w:bidi="ar-SA"/>
      </w:rPr>
    </w:lvl>
    <w:lvl w:ilvl="2">
      <w:numFmt w:val="bullet"/>
      <w:lvlText w:val="•"/>
      <w:lvlJc w:val="left"/>
      <w:pPr>
        <w:ind w:left="2700" w:hanging="236"/>
      </w:pPr>
      <w:rPr>
        <w:rFonts w:hint="default"/>
        <w:lang w:val="en-US" w:eastAsia="en-US" w:bidi="ar-SA"/>
      </w:rPr>
    </w:lvl>
    <w:lvl w:ilvl="3">
      <w:numFmt w:val="bullet"/>
      <w:lvlText w:val="•"/>
      <w:lvlJc w:val="left"/>
      <w:pPr>
        <w:ind w:left="3010" w:hanging="236"/>
      </w:pPr>
      <w:rPr>
        <w:rFonts w:hint="default"/>
        <w:lang w:val="en-US" w:eastAsia="en-US" w:bidi="ar-SA"/>
      </w:rPr>
    </w:lvl>
    <w:lvl w:ilvl="4">
      <w:numFmt w:val="bullet"/>
      <w:lvlText w:val="•"/>
      <w:lvlJc w:val="left"/>
      <w:pPr>
        <w:ind w:left="3320" w:hanging="236"/>
      </w:pPr>
      <w:rPr>
        <w:rFonts w:hint="default"/>
        <w:lang w:val="en-US" w:eastAsia="en-US" w:bidi="ar-SA"/>
      </w:rPr>
    </w:lvl>
    <w:lvl w:ilvl="5">
      <w:numFmt w:val="bullet"/>
      <w:lvlText w:val="•"/>
      <w:lvlJc w:val="left"/>
      <w:pPr>
        <w:ind w:left="3630" w:hanging="236"/>
      </w:pPr>
      <w:rPr>
        <w:rFonts w:hint="default"/>
        <w:lang w:val="en-US" w:eastAsia="en-US" w:bidi="ar-SA"/>
      </w:rPr>
    </w:lvl>
    <w:lvl w:ilvl="6">
      <w:numFmt w:val="bullet"/>
      <w:lvlText w:val="•"/>
      <w:lvlJc w:val="left"/>
      <w:pPr>
        <w:ind w:left="3940" w:hanging="236"/>
      </w:pPr>
      <w:rPr>
        <w:rFonts w:hint="default"/>
        <w:lang w:val="en-US" w:eastAsia="en-US" w:bidi="ar-SA"/>
      </w:rPr>
    </w:lvl>
    <w:lvl w:ilvl="7">
      <w:numFmt w:val="bullet"/>
      <w:lvlText w:val="•"/>
      <w:lvlJc w:val="left"/>
      <w:pPr>
        <w:ind w:left="4250" w:hanging="236"/>
      </w:pPr>
      <w:rPr>
        <w:rFonts w:hint="default"/>
        <w:lang w:val="en-US" w:eastAsia="en-US" w:bidi="ar-SA"/>
      </w:rPr>
    </w:lvl>
    <w:lvl w:ilvl="8">
      <w:numFmt w:val="bullet"/>
      <w:lvlText w:val="•"/>
      <w:lvlJc w:val="left"/>
      <w:pPr>
        <w:ind w:left="4560" w:hanging="236"/>
      </w:pPr>
      <w:rPr>
        <w:rFonts w:hint="default"/>
        <w:lang w:val="en-US" w:eastAsia="en-US" w:bidi="ar-SA"/>
      </w:rPr>
    </w:lvl>
  </w:abstractNum>
  <w:abstractNum w:abstractNumId="21" w15:restartNumberingAfterBreak="0">
    <w:nsid w:val="56B10A10"/>
    <w:multiLevelType w:val="hybridMultilevel"/>
    <w:tmpl w:val="587CEC0A"/>
    <w:lvl w:ilvl="0" w:tplc="14288378">
      <w:start w:val="4"/>
      <w:numFmt w:val="upperRoman"/>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72B6449"/>
    <w:multiLevelType w:val="multilevel"/>
    <w:tmpl w:val="3B36FA46"/>
    <w:lvl w:ilvl="0">
      <w:start w:val="4"/>
      <w:numFmt w:val="upperRoman"/>
      <w:lvlText w:val="%1."/>
      <w:lvlJc w:val="left"/>
      <w:pPr>
        <w:ind w:left="1937" w:hanging="236"/>
      </w:pPr>
      <w:rPr>
        <w:rFonts w:hint="eastAsia"/>
        <w:spacing w:val="0"/>
        <w:w w:val="99"/>
        <w:sz w:val="20"/>
        <w:szCs w:val="20"/>
        <w:lang w:val="en-US" w:eastAsia="en-US" w:bidi="ar-SA"/>
      </w:rPr>
    </w:lvl>
    <w:lvl w:ilvl="1">
      <w:numFmt w:val="bullet"/>
      <w:lvlText w:val="•"/>
      <w:lvlJc w:val="left"/>
      <w:pPr>
        <w:ind w:left="2239" w:hanging="236"/>
      </w:pPr>
      <w:rPr>
        <w:rFonts w:hint="default"/>
        <w:lang w:val="en-US" w:eastAsia="en-US" w:bidi="ar-SA"/>
      </w:rPr>
    </w:lvl>
    <w:lvl w:ilvl="2">
      <w:numFmt w:val="bullet"/>
      <w:lvlText w:val="•"/>
      <w:lvlJc w:val="left"/>
      <w:pPr>
        <w:ind w:left="2549" w:hanging="236"/>
      </w:pPr>
      <w:rPr>
        <w:rFonts w:hint="default"/>
        <w:lang w:val="en-US" w:eastAsia="en-US" w:bidi="ar-SA"/>
      </w:rPr>
    </w:lvl>
    <w:lvl w:ilvl="3">
      <w:numFmt w:val="bullet"/>
      <w:lvlText w:val="•"/>
      <w:lvlJc w:val="left"/>
      <w:pPr>
        <w:ind w:left="2859" w:hanging="236"/>
      </w:pPr>
      <w:rPr>
        <w:rFonts w:hint="default"/>
        <w:lang w:val="en-US" w:eastAsia="en-US" w:bidi="ar-SA"/>
      </w:rPr>
    </w:lvl>
    <w:lvl w:ilvl="4">
      <w:numFmt w:val="bullet"/>
      <w:lvlText w:val="•"/>
      <w:lvlJc w:val="left"/>
      <w:pPr>
        <w:ind w:left="3169" w:hanging="236"/>
      </w:pPr>
      <w:rPr>
        <w:rFonts w:hint="default"/>
        <w:lang w:val="en-US" w:eastAsia="en-US" w:bidi="ar-SA"/>
      </w:rPr>
    </w:lvl>
    <w:lvl w:ilvl="5">
      <w:numFmt w:val="bullet"/>
      <w:lvlText w:val="•"/>
      <w:lvlJc w:val="left"/>
      <w:pPr>
        <w:ind w:left="3479" w:hanging="236"/>
      </w:pPr>
      <w:rPr>
        <w:rFonts w:hint="default"/>
        <w:lang w:val="en-US" w:eastAsia="en-US" w:bidi="ar-SA"/>
      </w:rPr>
    </w:lvl>
    <w:lvl w:ilvl="6">
      <w:numFmt w:val="bullet"/>
      <w:lvlText w:val="•"/>
      <w:lvlJc w:val="left"/>
      <w:pPr>
        <w:ind w:left="3789" w:hanging="236"/>
      </w:pPr>
      <w:rPr>
        <w:rFonts w:hint="default"/>
        <w:lang w:val="en-US" w:eastAsia="en-US" w:bidi="ar-SA"/>
      </w:rPr>
    </w:lvl>
    <w:lvl w:ilvl="7">
      <w:numFmt w:val="bullet"/>
      <w:lvlText w:val="•"/>
      <w:lvlJc w:val="left"/>
      <w:pPr>
        <w:ind w:left="4099" w:hanging="236"/>
      </w:pPr>
      <w:rPr>
        <w:rFonts w:hint="default"/>
        <w:lang w:val="en-US" w:eastAsia="en-US" w:bidi="ar-SA"/>
      </w:rPr>
    </w:lvl>
    <w:lvl w:ilvl="8">
      <w:numFmt w:val="bullet"/>
      <w:lvlText w:val="•"/>
      <w:lvlJc w:val="left"/>
      <w:pPr>
        <w:ind w:left="4409" w:hanging="236"/>
      </w:pPr>
      <w:rPr>
        <w:rFonts w:hint="default"/>
        <w:lang w:val="en-US" w:eastAsia="en-US" w:bidi="ar-SA"/>
      </w:rPr>
    </w:lvl>
  </w:abstractNum>
  <w:abstractNum w:abstractNumId="23" w15:restartNumberingAfterBreak="0">
    <w:nsid w:val="59ADCABA"/>
    <w:multiLevelType w:val="multilevel"/>
    <w:tmpl w:val="59ADCABA"/>
    <w:lvl w:ilvl="0">
      <w:start w:val="1"/>
      <w:numFmt w:val="upperLetter"/>
      <w:lvlText w:val="%1."/>
      <w:lvlJc w:val="left"/>
      <w:pPr>
        <w:ind w:left="390" w:hanging="272"/>
      </w:pPr>
      <w:rPr>
        <w:rFonts w:ascii="Times New Roman" w:eastAsia="Times New Roman" w:hAnsi="Times New Roman" w:cs="Times New Roman" w:hint="default"/>
        <w:i/>
        <w:w w:val="98"/>
        <w:sz w:val="20"/>
        <w:szCs w:val="20"/>
        <w:lang w:val="en-US" w:eastAsia="en-US" w:bidi="ar-SA"/>
      </w:rPr>
    </w:lvl>
    <w:lvl w:ilvl="1">
      <w:start w:val="1"/>
      <w:numFmt w:val="decimal"/>
      <w:lvlText w:val="%2)"/>
      <w:lvlJc w:val="left"/>
      <w:pPr>
        <w:ind w:left="604" w:hanging="286"/>
      </w:pPr>
      <w:rPr>
        <w:rFonts w:ascii="Times New Roman" w:eastAsia="Times New Roman" w:hAnsi="Times New Roman" w:cs="Times New Roman" w:hint="default"/>
        <w:w w:val="99"/>
        <w:sz w:val="20"/>
        <w:szCs w:val="20"/>
        <w:lang w:val="en-US" w:eastAsia="en-US" w:bidi="ar-SA"/>
      </w:rPr>
    </w:lvl>
    <w:lvl w:ilvl="2">
      <w:numFmt w:val="bullet"/>
      <w:lvlText w:val="●"/>
      <w:lvlJc w:val="left"/>
      <w:pPr>
        <w:ind w:left="954" w:hanging="202"/>
      </w:pPr>
      <w:rPr>
        <w:rFonts w:ascii="Arial" w:eastAsia="Arial" w:hAnsi="Arial" w:cs="Arial" w:hint="default"/>
        <w:i/>
        <w:w w:val="96"/>
        <w:sz w:val="14"/>
        <w:szCs w:val="14"/>
        <w:lang w:val="en-US" w:eastAsia="en-US" w:bidi="ar-SA"/>
      </w:rPr>
    </w:lvl>
    <w:lvl w:ilvl="3">
      <w:numFmt w:val="bullet"/>
      <w:lvlText w:val="•"/>
      <w:lvlJc w:val="left"/>
      <w:pPr>
        <w:ind w:left="830" w:hanging="202"/>
      </w:pPr>
      <w:rPr>
        <w:rFonts w:hint="default"/>
        <w:lang w:val="en-US" w:eastAsia="en-US" w:bidi="ar-SA"/>
      </w:rPr>
    </w:lvl>
    <w:lvl w:ilvl="4">
      <w:numFmt w:val="bullet"/>
      <w:lvlText w:val="•"/>
      <w:lvlJc w:val="left"/>
      <w:pPr>
        <w:ind w:left="700" w:hanging="202"/>
      </w:pPr>
      <w:rPr>
        <w:rFonts w:hint="default"/>
        <w:lang w:val="en-US" w:eastAsia="en-US" w:bidi="ar-SA"/>
      </w:rPr>
    </w:lvl>
    <w:lvl w:ilvl="5">
      <w:numFmt w:val="bullet"/>
      <w:lvlText w:val="•"/>
      <w:lvlJc w:val="left"/>
      <w:pPr>
        <w:ind w:left="570" w:hanging="202"/>
      </w:pPr>
      <w:rPr>
        <w:rFonts w:hint="default"/>
        <w:lang w:val="en-US" w:eastAsia="en-US" w:bidi="ar-SA"/>
      </w:rPr>
    </w:lvl>
    <w:lvl w:ilvl="6">
      <w:numFmt w:val="bullet"/>
      <w:lvlText w:val="•"/>
      <w:lvlJc w:val="left"/>
      <w:pPr>
        <w:ind w:left="440" w:hanging="202"/>
      </w:pPr>
      <w:rPr>
        <w:rFonts w:hint="default"/>
        <w:lang w:val="en-US" w:eastAsia="en-US" w:bidi="ar-SA"/>
      </w:rPr>
    </w:lvl>
    <w:lvl w:ilvl="7">
      <w:numFmt w:val="bullet"/>
      <w:lvlText w:val="•"/>
      <w:lvlJc w:val="left"/>
      <w:pPr>
        <w:ind w:left="310" w:hanging="202"/>
      </w:pPr>
      <w:rPr>
        <w:rFonts w:hint="default"/>
        <w:lang w:val="en-US" w:eastAsia="en-US" w:bidi="ar-SA"/>
      </w:rPr>
    </w:lvl>
    <w:lvl w:ilvl="8">
      <w:numFmt w:val="bullet"/>
      <w:lvlText w:val="•"/>
      <w:lvlJc w:val="left"/>
      <w:pPr>
        <w:ind w:left="180" w:hanging="202"/>
      </w:pPr>
      <w:rPr>
        <w:rFonts w:hint="default"/>
        <w:lang w:val="en-US" w:eastAsia="en-US" w:bidi="ar-SA"/>
      </w:rPr>
    </w:lvl>
  </w:abstractNum>
  <w:abstractNum w:abstractNumId="24" w15:restartNumberingAfterBreak="0">
    <w:nsid w:val="65D27A3E"/>
    <w:multiLevelType w:val="hybridMultilevel"/>
    <w:tmpl w:val="3F8AFF74"/>
    <w:lvl w:ilvl="0" w:tplc="14288378">
      <w:start w:val="4"/>
      <w:numFmt w:val="upperRoman"/>
      <w:lvlText w:val="%1."/>
      <w:lvlJc w:val="left"/>
      <w:pPr>
        <w:ind w:left="750" w:hanging="420"/>
      </w:pPr>
      <w:rPr>
        <w:rFonts w:hint="eastAsia"/>
      </w:rPr>
    </w:lvl>
    <w:lvl w:ilvl="1" w:tplc="FFFFFFFF" w:tentative="1">
      <w:start w:val="1"/>
      <w:numFmt w:val="lowerLetter"/>
      <w:lvlText w:val="%2)"/>
      <w:lvlJc w:val="left"/>
      <w:pPr>
        <w:ind w:left="1170" w:hanging="420"/>
      </w:pPr>
    </w:lvl>
    <w:lvl w:ilvl="2" w:tplc="FFFFFFFF" w:tentative="1">
      <w:start w:val="1"/>
      <w:numFmt w:val="lowerRoman"/>
      <w:lvlText w:val="%3."/>
      <w:lvlJc w:val="right"/>
      <w:pPr>
        <w:ind w:left="1590" w:hanging="420"/>
      </w:pPr>
    </w:lvl>
    <w:lvl w:ilvl="3" w:tplc="FFFFFFFF" w:tentative="1">
      <w:start w:val="1"/>
      <w:numFmt w:val="decimal"/>
      <w:lvlText w:val="%4."/>
      <w:lvlJc w:val="left"/>
      <w:pPr>
        <w:ind w:left="2010" w:hanging="420"/>
      </w:pPr>
    </w:lvl>
    <w:lvl w:ilvl="4" w:tplc="FFFFFFFF" w:tentative="1">
      <w:start w:val="1"/>
      <w:numFmt w:val="lowerLetter"/>
      <w:lvlText w:val="%5)"/>
      <w:lvlJc w:val="left"/>
      <w:pPr>
        <w:ind w:left="2430" w:hanging="420"/>
      </w:pPr>
    </w:lvl>
    <w:lvl w:ilvl="5" w:tplc="FFFFFFFF" w:tentative="1">
      <w:start w:val="1"/>
      <w:numFmt w:val="lowerRoman"/>
      <w:lvlText w:val="%6."/>
      <w:lvlJc w:val="right"/>
      <w:pPr>
        <w:ind w:left="2850" w:hanging="420"/>
      </w:pPr>
    </w:lvl>
    <w:lvl w:ilvl="6" w:tplc="FFFFFFFF" w:tentative="1">
      <w:start w:val="1"/>
      <w:numFmt w:val="decimal"/>
      <w:lvlText w:val="%7."/>
      <w:lvlJc w:val="left"/>
      <w:pPr>
        <w:ind w:left="3270" w:hanging="420"/>
      </w:pPr>
    </w:lvl>
    <w:lvl w:ilvl="7" w:tplc="FFFFFFFF" w:tentative="1">
      <w:start w:val="1"/>
      <w:numFmt w:val="lowerLetter"/>
      <w:lvlText w:val="%8)"/>
      <w:lvlJc w:val="left"/>
      <w:pPr>
        <w:ind w:left="3690" w:hanging="420"/>
      </w:pPr>
    </w:lvl>
    <w:lvl w:ilvl="8" w:tplc="FFFFFFFF" w:tentative="1">
      <w:start w:val="1"/>
      <w:numFmt w:val="lowerRoman"/>
      <w:lvlText w:val="%9."/>
      <w:lvlJc w:val="right"/>
      <w:pPr>
        <w:ind w:left="4110" w:hanging="420"/>
      </w:pPr>
    </w:lvl>
  </w:abstractNum>
  <w:abstractNum w:abstractNumId="25" w15:restartNumberingAfterBreak="0">
    <w:nsid w:val="6CED7F91"/>
    <w:multiLevelType w:val="hybridMultilevel"/>
    <w:tmpl w:val="7CE6E1B0"/>
    <w:lvl w:ilvl="0" w:tplc="E440F454">
      <w:start w:val="1"/>
      <w:numFmt w:val="bullet"/>
      <w:lvlText w:val=""/>
      <w:lvlJc w:val="left"/>
      <w:pPr>
        <w:ind w:left="1298"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DEE2497"/>
    <w:multiLevelType w:val="hybridMultilevel"/>
    <w:tmpl w:val="5D00525C"/>
    <w:lvl w:ilvl="0" w:tplc="FFFFFFFF">
      <w:start w:val="1"/>
      <w:numFmt w:val="upperLetter"/>
      <w:lvlText w:val="%1."/>
      <w:lvlJc w:val="left"/>
      <w:pPr>
        <w:ind w:left="750" w:hanging="420"/>
      </w:pPr>
    </w:lvl>
    <w:lvl w:ilvl="1" w:tplc="FFFFFFFF" w:tentative="1">
      <w:start w:val="1"/>
      <w:numFmt w:val="lowerLetter"/>
      <w:lvlText w:val="%2)"/>
      <w:lvlJc w:val="left"/>
      <w:pPr>
        <w:ind w:left="1170" w:hanging="420"/>
      </w:pPr>
    </w:lvl>
    <w:lvl w:ilvl="2" w:tplc="FFFFFFFF" w:tentative="1">
      <w:start w:val="1"/>
      <w:numFmt w:val="lowerRoman"/>
      <w:lvlText w:val="%3."/>
      <w:lvlJc w:val="right"/>
      <w:pPr>
        <w:ind w:left="1590" w:hanging="420"/>
      </w:pPr>
    </w:lvl>
    <w:lvl w:ilvl="3" w:tplc="FFFFFFFF" w:tentative="1">
      <w:start w:val="1"/>
      <w:numFmt w:val="decimal"/>
      <w:lvlText w:val="%4."/>
      <w:lvlJc w:val="left"/>
      <w:pPr>
        <w:ind w:left="2010" w:hanging="420"/>
      </w:pPr>
    </w:lvl>
    <w:lvl w:ilvl="4" w:tplc="FFFFFFFF" w:tentative="1">
      <w:start w:val="1"/>
      <w:numFmt w:val="lowerLetter"/>
      <w:lvlText w:val="%5)"/>
      <w:lvlJc w:val="left"/>
      <w:pPr>
        <w:ind w:left="2430" w:hanging="420"/>
      </w:pPr>
    </w:lvl>
    <w:lvl w:ilvl="5" w:tplc="FFFFFFFF" w:tentative="1">
      <w:start w:val="1"/>
      <w:numFmt w:val="lowerRoman"/>
      <w:lvlText w:val="%6."/>
      <w:lvlJc w:val="right"/>
      <w:pPr>
        <w:ind w:left="2850" w:hanging="420"/>
      </w:pPr>
    </w:lvl>
    <w:lvl w:ilvl="6" w:tplc="FFFFFFFF" w:tentative="1">
      <w:start w:val="1"/>
      <w:numFmt w:val="decimal"/>
      <w:lvlText w:val="%7."/>
      <w:lvlJc w:val="left"/>
      <w:pPr>
        <w:ind w:left="3270" w:hanging="420"/>
      </w:pPr>
    </w:lvl>
    <w:lvl w:ilvl="7" w:tplc="FFFFFFFF" w:tentative="1">
      <w:start w:val="1"/>
      <w:numFmt w:val="lowerLetter"/>
      <w:lvlText w:val="%8)"/>
      <w:lvlJc w:val="left"/>
      <w:pPr>
        <w:ind w:left="3690" w:hanging="420"/>
      </w:pPr>
    </w:lvl>
    <w:lvl w:ilvl="8" w:tplc="FFFFFFFF" w:tentative="1">
      <w:start w:val="1"/>
      <w:numFmt w:val="lowerRoman"/>
      <w:lvlText w:val="%9."/>
      <w:lvlJc w:val="right"/>
      <w:pPr>
        <w:ind w:left="4110" w:hanging="420"/>
      </w:pPr>
    </w:lvl>
  </w:abstractNum>
  <w:abstractNum w:abstractNumId="27" w15:restartNumberingAfterBreak="0">
    <w:nsid w:val="6F457030"/>
    <w:multiLevelType w:val="hybridMultilevel"/>
    <w:tmpl w:val="6BC4BE10"/>
    <w:lvl w:ilvl="0" w:tplc="E440F45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08C0616"/>
    <w:multiLevelType w:val="hybridMultilevel"/>
    <w:tmpl w:val="8B06F99A"/>
    <w:lvl w:ilvl="0" w:tplc="04090015">
      <w:start w:val="1"/>
      <w:numFmt w:val="upperLetter"/>
      <w:lvlText w:val="%1."/>
      <w:lvlJc w:val="left"/>
      <w:pPr>
        <w:ind w:left="750" w:hanging="420"/>
      </w:p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9" w15:restartNumberingAfterBreak="0">
    <w:nsid w:val="73530397"/>
    <w:multiLevelType w:val="hybridMultilevel"/>
    <w:tmpl w:val="7430C458"/>
    <w:lvl w:ilvl="0" w:tplc="FFFFFFFF">
      <w:start w:val="1"/>
      <w:numFmt w:val="upperLetter"/>
      <w:lvlText w:val="%1."/>
      <w:lvlJc w:val="left"/>
      <w:pPr>
        <w:ind w:left="750" w:hanging="420"/>
      </w:pPr>
    </w:lvl>
    <w:lvl w:ilvl="1" w:tplc="FFFFFFFF" w:tentative="1">
      <w:start w:val="1"/>
      <w:numFmt w:val="lowerLetter"/>
      <w:lvlText w:val="%2)"/>
      <w:lvlJc w:val="left"/>
      <w:pPr>
        <w:ind w:left="1170" w:hanging="420"/>
      </w:pPr>
    </w:lvl>
    <w:lvl w:ilvl="2" w:tplc="FFFFFFFF" w:tentative="1">
      <w:start w:val="1"/>
      <w:numFmt w:val="lowerRoman"/>
      <w:lvlText w:val="%3."/>
      <w:lvlJc w:val="right"/>
      <w:pPr>
        <w:ind w:left="1590" w:hanging="420"/>
      </w:pPr>
    </w:lvl>
    <w:lvl w:ilvl="3" w:tplc="FFFFFFFF" w:tentative="1">
      <w:start w:val="1"/>
      <w:numFmt w:val="decimal"/>
      <w:lvlText w:val="%4."/>
      <w:lvlJc w:val="left"/>
      <w:pPr>
        <w:ind w:left="2010" w:hanging="420"/>
      </w:pPr>
    </w:lvl>
    <w:lvl w:ilvl="4" w:tplc="FFFFFFFF" w:tentative="1">
      <w:start w:val="1"/>
      <w:numFmt w:val="lowerLetter"/>
      <w:lvlText w:val="%5)"/>
      <w:lvlJc w:val="left"/>
      <w:pPr>
        <w:ind w:left="2430" w:hanging="420"/>
      </w:pPr>
    </w:lvl>
    <w:lvl w:ilvl="5" w:tplc="FFFFFFFF" w:tentative="1">
      <w:start w:val="1"/>
      <w:numFmt w:val="lowerRoman"/>
      <w:lvlText w:val="%6."/>
      <w:lvlJc w:val="right"/>
      <w:pPr>
        <w:ind w:left="2850" w:hanging="420"/>
      </w:pPr>
    </w:lvl>
    <w:lvl w:ilvl="6" w:tplc="FFFFFFFF" w:tentative="1">
      <w:start w:val="1"/>
      <w:numFmt w:val="decimal"/>
      <w:lvlText w:val="%7."/>
      <w:lvlJc w:val="left"/>
      <w:pPr>
        <w:ind w:left="3270" w:hanging="420"/>
      </w:pPr>
    </w:lvl>
    <w:lvl w:ilvl="7" w:tplc="FFFFFFFF" w:tentative="1">
      <w:start w:val="1"/>
      <w:numFmt w:val="lowerLetter"/>
      <w:lvlText w:val="%8)"/>
      <w:lvlJc w:val="left"/>
      <w:pPr>
        <w:ind w:left="3690" w:hanging="420"/>
      </w:pPr>
    </w:lvl>
    <w:lvl w:ilvl="8" w:tplc="FFFFFFFF" w:tentative="1">
      <w:start w:val="1"/>
      <w:numFmt w:val="lowerRoman"/>
      <w:lvlText w:val="%9."/>
      <w:lvlJc w:val="right"/>
      <w:pPr>
        <w:ind w:left="4110" w:hanging="420"/>
      </w:pPr>
    </w:lvl>
  </w:abstractNum>
  <w:abstractNum w:abstractNumId="30" w15:restartNumberingAfterBreak="0">
    <w:nsid w:val="7E4B5160"/>
    <w:multiLevelType w:val="hybridMultilevel"/>
    <w:tmpl w:val="410009D2"/>
    <w:lvl w:ilvl="0" w:tplc="E440F454">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7E991836"/>
    <w:multiLevelType w:val="hybridMultilevel"/>
    <w:tmpl w:val="D18C7806"/>
    <w:lvl w:ilvl="0" w:tplc="673006A8">
      <w:start w:val="1"/>
      <w:numFmt w:val="upperRoman"/>
      <w:lvlText w:val="%1."/>
      <w:lvlJc w:val="left"/>
      <w:pPr>
        <w:ind w:left="70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23"/>
  </w:num>
  <w:num w:numId="4">
    <w:abstractNumId w:val="1"/>
  </w:num>
  <w:num w:numId="5">
    <w:abstractNumId w:val="0"/>
  </w:num>
  <w:num w:numId="6">
    <w:abstractNumId w:val="20"/>
  </w:num>
  <w:num w:numId="7">
    <w:abstractNumId w:val="31"/>
  </w:num>
  <w:num w:numId="8">
    <w:abstractNumId w:val="16"/>
  </w:num>
  <w:num w:numId="9">
    <w:abstractNumId w:val="5"/>
  </w:num>
  <w:num w:numId="10">
    <w:abstractNumId w:val="25"/>
  </w:num>
  <w:num w:numId="11">
    <w:abstractNumId w:val="30"/>
  </w:num>
  <w:num w:numId="12">
    <w:abstractNumId w:val="27"/>
  </w:num>
  <w:num w:numId="13">
    <w:abstractNumId w:val="15"/>
  </w:num>
  <w:num w:numId="14">
    <w:abstractNumId w:val="12"/>
  </w:num>
  <w:num w:numId="15">
    <w:abstractNumId w:val="9"/>
  </w:num>
  <w:num w:numId="16">
    <w:abstractNumId w:val="28"/>
  </w:num>
  <w:num w:numId="17">
    <w:abstractNumId w:val="10"/>
  </w:num>
  <w:num w:numId="18">
    <w:abstractNumId w:val="17"/>
  </w:num>
  <w:num w:numId="19">
    <w:abstractNumId w:val="6"/>
  </w:num>
  <w:num w:numId="20">
    <w:abstractNumId w:val="24"/>
  </w:num>
  <w:num w:numId="21">
    <w:abstractNumId w:val="22"/>
  </w:num>
  <w:num w:numId="22">
    <w:abstractNumId w:val="26"/>
  </w:num>
  <w:num w:numId="23">
    <w:abstractNumId w:val="18"/>
  </w:num>
  <w:num w:numId="24">
    <w:abstractNumId w:val="19"/>
  </w:num>
  <w:num w:numId="25">
    <w:abstractNumId w:val="21"/>
  </w:num>
  <w:num w:numId="26">
    <w:abstractNumId w:val="29"/>
  </w:num>
  <w:num w:numId="27">
    <w:abstractNumId w:val="11"/>
  </w:num>
  <w:num w:numId="28">
    <w:abstractNumId w:val="4"/>
  </w:num>
  <w:num w:numId="29">
    <w:abstractNumId w:val="14"/>
  </w:num>
  <w:num w:numId="30">
    <w:abstractNumId w:val="7"/>
  </w:num>
  <w:num w:numId="31">
    <w:abstractNumId w:val="8"/>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720"/>
  <w:hyphenationZone w:val="425"/>
  <w:drawingGridHorizontalSpacing w:val="110"/>
  <w:displayHorizontalDrawingGridEvery w:val="0"/>
  <w:displayVerticalDrawingGridEvery w:val="2"/>
  <w:characterSpacingControl w:val="doNotCompress"/>
  <w:footnotePr>
    <w:footnote w:id="-1"/>
    <w:footnote w:id="0"/>
    <w:footnote w:id="1"/>
  </w:footnotePr>
  <w:endnotePr>
    <w:endnote w:id="-1"/>
    <w:endnote w:id="0"/>
    <w:endnote w:id="1"/>
  </w:endnotePr>
  <w:compat>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FBE"/>
    <w:rsid w:val="00004845"/>
    <w:rsid w:val="00024C6A"/>
    <w:rsid w:val="000264DF"/>
    <w:rsid w:val="00031440"/>
    <w:rsid w:val="000375BF"/>
    <w:rsid w:val="00041B3F"/>
    <w:rsid w:val="00053654"/>
    <w:rsid w:val="00062DAF"/>
    <w:rsid w:val="000821D3"/>
    <w:rsid w:val="000864FD"/>
    <w:rsid w:val="00087EF7"/>
    <w:rsid w:val="000A38D5"/>
    <w:rsid w:val="000B0A87"/>
    <w:rsid w:val="000D5B90"/>
    <w:rsid w:val="001129A6"/>
    <w:rsid w:val="00127381"/>
    <w:rsid w:val="001354A3"/>
    <w:rsid w:val="001571EF"/>
    <w:rsid w:val="001642AD"/>
    <w:rsid w:val="00164B65"/>
    <w:rsid w:val="00173FD0"/>
    <w:rsid w:val="00194809"/>
    <w:rsid w:val="001C201D"/>
    <w:rsid w:val="001C741E"/>
    <w:rsid w:val="001F5638"/>
    <w:rsid w:val="00203FF4"/>
    <w:rsid w:val="0021063F"/>
    <w:rsid w:val="00210C6A"/>
    <w:rsid w:val="00220D87"/>
    <w:rsid w:val="00240BA8"/>
    <w:rsid w:val="00260C0E"/>
    <w:rsid w:val="00260DDE"/>
    <w:rsid w:val="00267D33"/>
    <w:rsid w:val="002756E2"/>
    <w:rsid w:val="00277394"/>
    <w:rsid w:val="00277479"/>
    <w:rsid w:val="0029499C"/>
    <w:rsid w:val="00296851"/>
    <w:rsid w:val="002B5D50"/>
    <w:rsid w:val="002C3028"/>
    <w:rsid w:val="002F55AD"/>
    <w:rsid w:val="002F55FC"/>
    <w:rsid w:val="0030769D"/>
    <w:rsid w:val="00307FBE"/>
    <w:rsid w:val="00317E29"/>
    <w:rsid w:val="00324E27"/>
    <w:rsid w:val="00336A19"/>
    <w:rsid w:val="00361FA4"/>
    <w:rsid w:val="00373242"/>
    <w:rsid w:val="003746FC"/>
    <w:rsid w:val="00375F90"/>
    <w:rsid w:val="003860FE"/>
    <w:rsid w:val="00396173"/>
    <w:rsid w:val="003B1428"/>
    <w:rsid w:val="003B2942"/>
    <w:rsid w:val="003C4387"/>
    <w:rsid w:val="003D153A"/>
    <w:rsid w:val="003E2061"/>
    <w:rsid w:val="00427C79"/>
    <w:rsid w:val="00437031"/>
    <w:rsid w:val="00456F33"/>
    <w:rsid w:val="0047259A"/>
    <w:rsid w:val="00475DC2"/>
    <w:rsid w:val="004862EE"/>
    <w:rsid w:val="004B4D3F"/>
    <w:rsid w:val="004B535B"/>
    <w:rsid w:val="004C053B"/>
    <w:rsid w:val="004E4E60"/>
    <w:rsid w:val="004E6479"/>
    <w:rsid w:val="004E64A7"/>
    <w:rsid w:val="00507A65"/>
    <w:rsid w:val="00510572"/>
    <w:rsid w:val="005211B4"/>
    <w:rsid w:val="00522DB8"/>
    <w:rsid w:val="00544BC6"/>
    <w:rsid w:val="0056191D"/>
    <w:rsid w:val="005857DB"/>
    <w:rsid w:val="00599F5E"/>
    <w:rsid w:val="005A44E6"/>
    <w:rsid w:val="005B4F5B"/>
    <w:rsid w:val="005C16E4"/>
    <w:rsid w:val="00613CE8"/>
    <w:rsid w:val="00637959"/>
    <w:rsid w:val="00645041"/>
    <w:rsid w:val="00647F73"/>
    <w:rsid w:val="00651189"/>
    <w:rsid w:val="00654068"/>
    <w:rsid w:val="006609A3"/>
    <w:rsid w:val="00685956"/>
    <w:rsid w:val="00687CC3"/>
    <w:rsid w:val="00690075"/>
    <w:rsid w:val="00696036"/>
    <w:rsid w:val="006A7BBE"/>
    <w:rsid w:val="006C323F"/>
    <w:rsid w:val="006D1776"/>
    <w:rsid w:val="006D25AE"/>
    <w:rsid w:val="006E600B"/>
    <w:rsid w:val="006F6E23"/>
    <w:rsid w:val="00710561"/>
    <w:rsid w:val="0071201C"/>
    <w:rsid w:val="0071627A"/>
    <w:rsid w:val="007250D1"/>
    <w:rsid w:val="007535D6"/>
    <w:rsid w:val="00765993"/>
    <w:rsid w:val="007659DF"/>
    <w:rsid w:val="00771523"/>
    <w:rsid w:val="007832FD"/>
    <w:rsid w:val="007848DE"/>
    <w:rsid w:val="00791747"/>
    <w:rsid w:val="00791CCA"/>
    <w:rsid w:val="00792DF9"/>
    <w:rsid w:val="007B07B6"/>
    <w:rsid w:val="007B5756"/>
    <w:rsid w:val="007C2A18"/>
    <w:rsid w:val="007C34FC"/>
    <w:rsid w:val="007F42B9"/>
    <w:rsid w:val="007F788C"/>
    <w:rsid w:val="00802352"/>
    <w:rsid w:val="00803894"/>
    <w:rsid w:val="0082424E"/>
    <w:rsid w:val="00833F30"/>
    <w:rsid w:val="00836E5A"/>
    <w:rsid w:val="008432F2"/>
    <w:rsid w:val="008628E0"/>
    <w:rsid w:val="00872E86"/>
    <w:rsid w:val="00873606"/>
    <w:rsid w:val="00873950"/>
    <w:rsid w:val="0088503A"/>
    <w:rsid w:val="00894AA0"/>
    <w:rsid w:val="008A3421"/>
    <w:rsid w:val="008A4087"/>
    <w:rsid w:val="008A5815"/>
    <w:rsid w:val="008A7982"/>
    <w:rsid w:val="008B340C"/>
    <w:rsid w:val="008C54C7"/>
    <w:rsid w:val="009007BA"/>
    <w:rsid w:val="00906AAA"/>
    <w:rsid w:val="00916717"/>
    <w:rsid w:val="0092279C"/>
    <w:rsid w:val="009447F7"/>
    <w:rsid w:val="00956E84"/>
    <w:rsid w:val="009616AF"/>
    <w:rsid w:val="0097333B"/>
    <w:rsid w:val="009733A9"/>
    <w:rsid w:val="009A4A76"/>
    <w:rsid w:val="009B2DD5"/>
    <w:rsid w:val="009D19CD"/>
    <w:rsid w:val="009D4CCE"/>
    <w:rsid w:val="009E58DD"/>
    <w:rsid w:val="009F3D5D"/>
    <w:rsid w:val="009F5F22"/>
    <w:rsid w:val="00A07566"/>
    <w:rsid w:val="00A135CA"/>
    <w:rsid w:val="00A3474A"/>
    <w:rsid w:val="00A811A3"/>
    <w:rsid w:val="00A829C2"/>
    <w:rsid w:val="00A93FC5"/>
    <w:rsid w:val="00A96575"/>
    <w:rsid w:val="00AA378F"/>
    <w:rsid w:val="00AB490E"/>
    <w:rsid w:val="00AC160D"/>
    <w:rsid w:val="00AC5563"/>
    <w:rsid w:val="00AD396C"/>
    <w:rsid w:val="00AD4494"/>
    <w:rsid w:val="00AD6DD3"/>
    <w:rsid w:val="00AE39D6"/>
    <w:rsid w:val="00AF3010"/>
    <w:rsid w:val="00AF6551"/>
    <w:rsid w:val="00B01802"/>
    <w:rsid w:val="00B174D8"/>
    <w:rsid w:val="00B302AF"/>
    <w:rsid w:val="00B42F80"/>
    <w:rsid w:val="00B46DD0"/>
    <w:rsid w:val="00B64C01"/>
    <w:rsid w:val="00B755B1"/>
    <w:rsid w:val="00B77BDC"/>
    <w:rsid w:val="00B958CB"/>
    <w:rsid w:val="00BC44F5"/>
    <w:rsid w:val="00BD4C55"/>
    <w:rsid w:val="00BD8026"/>
    <w:rsid w:val="00BE726D"/>
    <w:rsid w:val="00C071C2"/>
    <w:rsid w:val="00C13337"/>
    <w:rsid w:val="00C26D78"/>
    <w:rsid w:val="00C473D6"/>
    <w:rsid w:val="00C54389"/>
    <w:rsid w:val="00C82710"/>
    <w:rsid w:val="00C861E8"/>
    <w:rsid w:val="00CB2806"/>
    <w:rsid w:val="00CB3080"/>
    <w:rsid w:val="00CC5DC3"/>
    <w:rsid w:val="00CF15D6"/>
    <w:rsid w:val="00CF654B"/>
    <w:rsid w:val="00CF7025"/>
    <w:rsid w:val="00D157AE"/>
    <w:rsid w:val="00D24AD5"/>
    <w:rsid w:val="00D41CA7"/>
    <w:rsid w:val="00D45AD1"/>
    <w:rsid w:val="00D51743"/>
    <w:rsid w:val="00D673A9"/>
    <w:rsid w:val="00DE0B23"/>
    <w:rsid w:val="00DE5353"/>
    <w:rsid w:val="00DE7FCD"/>
    <w:rsid w:val="00DF46E0"/>
    <w:rsid w:val="00E0459E"/>
    <w:rsid w:val="00E13041"/>
    <w:rsid w:val="00E15D10"/>
    <w:rsid w:val="00E26C96"/>
    <w:rsid w:val="00E47FF2"/>
    <w:rsid w:val="00E51E9F"/>
    <w:rsid w:val="00E644D5"/>
    <w:rsid w:val="00E80634"/>
    <w:rsid w:val="00E8423A"/>
    <w:rsid w:val="00E92603"/>
    <w:rsid w:val="00E96487"/>
    <w:rsid w:val="00EB75E5"/>
    <w:rsid w:val="00ED11C7"/>
    <w:rsid w:val="00ED250B"/>
    <w:rsid w:val="00ED41FC"/>
    <w:rsid w:val="00EF4B24"/>
    <w:rsid w:val="00EF7124"/>
    <w:rsid w:val="00F260F4"/>
    <w:rsid w:val="00F43477"/>
    <w:rsid w:val="00F4554B"/>
    <w:rsid w:val="00F464FF"/>
    <w:rsid w:val="00F52543"/>
    <w:rsid w:val="00F57DBA"/>
    <w:rsid w:val="00F6134F"/>
    <w:rsid w:val="00F66CCC"/>
    <w:rsid w:val="00F9171A"/>
    <w:rsid w:val="00F92F74"/>
    <w:rsid w:val="00FA57B9"/>
    <w:rsid w:val="00FD3A98"/>
    <w:rsid w:val="00FE2609"/>
    <w:rsid w:val="00FE40DD"/>
    <w:rsid w:val="00FF2EED"/>
    <w:rsid w:val="00FF4066"/>
    <w:rsid w:val="047B9DA9"/>
    <w:rsid w:val="06524C64"/>
    <w:rsid w:val="08B88624"/>
    <w:rsid w:val="0D2F6B92"/>
    <w:rsid w:val="15DF6241"/>
    <w:rsid w:val="17A81A7C"/>
    <w:rsid w:val="18617ADA"/>
    <w:rsid w:val="1AA45C8A"/>
    <w:rsid w:val="1C519A93"/>
    <w:rsid w:val="1E30CE4C"/>
    <w:rsid w:val="216A02A5"/>
    <w:rsid w:val="2324932A"/>
    <w:rsid w:val="23D017C6"/>
    <w:rsid w:val="247E7E28"/>
    <w:rsid w:val="3100DB1D"/>
    <w:rsid w:val="35D44C40"/>
    <w:rsid w:val="48A8DE66"/>
    <w:rsid w:val="496CFC08"/>
    <w:rsid w:val="4BEE170C"/>
    <w:rsid w:val="4E48D676"/>
    <w:rsid w:val="5B61BC13"/>
    <w:rsid w:val="5EE54430"/>
    <w:rsid w:val="5FB73573"/>
    <w:rsid w:val="61310F85"/>
    <w:rsid w:val="6AA38383"/>
    <w:rsid w:val="6BC41127"/>
    <w:rsid w:val="72E3B246"/>
    <w:rsid w:val="78AA37C6"/>
    <w:rsid w:val="7FFC3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822F9"/>
  <w15:docId w15:val="{D8099ADA-F2F2-4C8A-A145-5AA2A3F94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uiPriority w:val="1"/>
    <w:qFormat/>
    <w:pPr>
      <w:ind w:left="604" w:right="117"/>
      <w:jc w:val="both"/>
    </w:pPr>
    <w:rPr>
      <w:sz w:val="20"/>
      <w:szCs w:val="20"/>
    </w:rPr>
  </w:style>
  <w:style w:type="paragraph" w:styleId="Titre">
    <w:name w:val="Title"/>
    <w:basedOn w:val="Normal"/>
    <w:uiPriority w:val="1"/>
    <w:qFormat/>
    <w:pPr>
      <w:spacing w:before="76"/>
      <w:ind w:left="383" w:right="380"/>
      <w:jc w:val="center"/>
    </w:pPr>
    <w:rPr>
      <w:sz w:val="48"/>
      <w:szCs w:val="48"/>
    </w:rPr>
  </w:style>
  <w:style w:type="paragraph" w:styleId="Paragraphedeliste">
    <w:name w:val="List Paragraph"/>
    <w:basedOn w:val="Normal"/>
    <w:uiPriority w:val="34"/>
    <w:qFormat/>
    <w:pPr>
      <w:ind w:left="604" w:right="117" w:hanging="286"/>
      <w:jc w:val="both"/>
    </w:pPr>
  </w:style>
  <w:style w:type="paragraph" w:customStyle="1" w:styleId="TableParagraph">
    <w:name w:val="Table Paragraph"/>
    <w:basedOn w:val="Normal"/>
    <w:uiPriority w:val="1"/>
    <w:qFormat/>
  </w:style>
  <w:style w:type="character" w:styleId="Lienhypertexte">
    <w:name w:val="Hyperlink"/>
    <w:basedOn w:val="Policepardfaut"/>
    <w:uiPriority w:val="99"/>
    <w:rsid w:val="0082424E"/>
    <w:rPr>
      <w:color w:val="0000FF" w:themeColor="hyperlink"/>
      <w:u w:val="single"/>
    </w:rPr>
  </w:style>
  <w:style w:type="character" w:styleId="Mentionnonrsolue">
    <w:name w:val="Unresolved Mention"/>
    <w:basedOn w:val="Policepardfaut"/>
    <w:uiPriority w:val="99"/>
    <w:semiHidden/>
    <w:unhideWhenUsed/>
    <w:rsid w:val="0082424E"/>
    <w:rPr>
      <w:color w:val="605E5C"/>
      <w:shd w:val="clear" w:color="auto" w:fill="E1DFDD"/>
    </w:rPr>
  </w:style>
  <w:style w:type="paragraph" w:styleId="En-tte">
    <w:name w:val="header"/>
    <w:basedOn w:val="Normal"/>
    <w:link w:val="En-tteCar"/>
    <w:rsid w:val="00AD396C"/>
    <w:pPr>
      <w:tabs>
        <w:tab w:val="center" w:pos="4513"/>
        <w:tab w:val="right" w:pos="9026"/>
      </w:tabs>
    </w:pPr>
  </w:style>
  <w:style w:type="character" w:customStyle="1" w:styleId="En-tteCar">
    <w:name w:val="En-tête Car"/>
    <w:basedOn w:val="Policepardfaut"/>
    <w:link w:val="En-tte"/>
    <w:rsid w:val="00AD396C"/>
    <w:rPr>
      <w:rFonts w:eastAsia="Times New Roman"/>
      <w:sz w:val="22"/>
      <w:szCs w:val="22"/>
      <w:lang w:val="en-US" w:eastAsia="en-US"/>
    </w:rPr>
  </w:style>
  <w:style w:type="paragraph" w:styleId="Pieddepage">
    <w:name w:val="footer"/>
    <w:basedOn w:val="Normal"/>
    <w:link w:val="PieddepageCar"/>
    <w:rsid w:val="00AD396C"/>
    <w:pPr>
      <w:tabs>
        <w:tab w:val="center" w:pos="4513"/>
        <w:tab w:val="right" w:pos="9026"/>
      </w:tabs>
    </w:pPr>
  </w:style>
  <w:style w:type="character" w:customStyle="1" w:styleId="PieddepageCar">
    <w:name w:val="Pied de page Car"/>
    <w:basedOn w:val="Policepardfaut"/>
    <w:link w:val="Pieddepage"/>
    <w:rsid w:val="00AD396C"/>
    <w:rPr>
      <w:rFonts w:eastAsia="Times New Roman"/>
      <w:sz w:val="22"/>
      <w:szCs w:val="22"/>
      <w:lang w:val="en-US" w:eastAsia="en-US"/>
    </w:rPr>
  </w:style>
  <w:style w:type="table" w:customStyle="1" w:styleId="NormalTable0">
    <w:name w:val="Normal Table0"/>
    <w:uiPriority w:val="2"/>
    <w:semiHidden/>
    <w:unhideWhenUsed/>
    <w:qFormat/>
    <w:rsid w:val="00D673A9"/>
    <w:tblPr>
      <w:tblCellMar>
        <w:top w:w="0" w:type="dxa"/>
        <w:left w:w="0" w:type="dxa"/>
        <w:bottom w:w="0" w:type="dxa"/>
        <w:right w:w="0" w:type="dxa"/>
      </w:tblCellMar>
    </w:tblPr>
  </w:style>
  <w:style w:type="paragraph" w:styleId="Lgende">
    <w:name w:val="caption"/>
    <w:basedOn w:val="Normal"/>
    <w:next w:val="Normal"/>
    <w:uiPriority w:val="35"/>
    <w:unhideWhenUsed/>
    <w:qFormat/>
    <w:rsid w:val="00696036"/>
    <w:pPr>
      <w:widowControl/>
      <w:autoSpaceDE/>
      <w:autoSpaceDN/>
      <w:spacing w:after="200"/>
    </w:pPr>
    <w:rPr>
      <w:rFonts w:asciiTheme="minorHAnsi" w:eastAsiaTheme="minorEastAsia" w:hAnsiTheme="minorHAnsi" w:cstheme="minorBidi"/>
      <w:i/>
      <w:iCs/>
      <w:color w:val="1F497D" w:themeColor="text2"/>
      <w:sz w:val="18"/>
      <w:szCs w:val="18"/>
      <w:lang w:val="fr-FR" w:eastAsia="ko-KR"/>
    </w:rPr>
  </w:style>
  <w:style w:type="table" w:styleId="Grilledutableau">
    <w:name w:val="Table Grid"/>
    <w:basedOn w:val="TableauNormal"/>
    <w:rsid w:val="00C07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9773252">
      <w:bodyDiv w:val="1"/>
      <w:marLeft w:val="0"/>
      <w:marRight w:val="0"/>
      <w:marTop w:val="0"/>
      <w:marBottom w:val="0"/>
      <w:divBdr>
        <w:top w:val="none" w:sz="0" w:space="0" w:color="auto"/>
        <w:left w:val="none" w:sz="0" w:space="0" w:color="auto"/>
        <w:bottom w:val="none" w:sz="0" w:space="0" w:color="auto"/>
        <w:right w:val="none" w:sz="0" w:space="0" w:color="auto"/>
      </w:divBdr>
    </w:div>
    <w:div w:id="1725367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13</Pages>
  <Words>4875</Words>
  <Characters>26816</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YANGYUE</dc:creator>
  <cp:lastModifiedBy>CORREIA Daphnée</cp:lastModifiedBy>
  <cp:revision>10</cp:revision>
  <dcterms:created xsi:type="dcterms:W3CDTF">2021-12-03T09:41:00Z</dcterms:created>
  <dcterms:modified xsi:type="dcterms:W3CDTF">2021-12-10T04:07:00Z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2019-11-01T00:00:00Z</vt:filetime>
  </property>
  <property fmtid="{D5CDD505-2E9C-101B-9397-08002B2CF9AE}" pid="3" name="Creator">
    <vt:lpwstr>TeX</vt:lpwstr>
  </property>
  <property fmtid="{D5CDD505-2E9C-101B-9397-08002B2CF9AE}" pid="4" name="LastSaved">
    <vt:filetime>2021-10-15T00:00:00Z</vt:filetime>
  </property>
  <property fmtid="{D5CDD505-2E9C-101B-9397-08002B2CF9AE}" pid="5" name="KSOProductBuildVer">
    <vt:lpwstr>2052-11.1.0.10938</vt:lpwstr>
  </property>
  <property fmtid="{D5CDD505-2E9C-101B-9397-08002B2CF9AE}" pid="6" name="ICV">
    <vt:lpwstr>1986834B63AF4E8BA534D3CAB515AC09</vt:lpwstr>
  </property>
</Properties>
</file>